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E237B">
      <w:pPr>
        <w:pStyle w:val="8"/>
        <w:spacing w:before="72"/>
        <w:rPr>
          <w:rFonts w:ascii="Times New Roman"/>
          <w:sz w:val="40"/>
        </w:rPr>
      </w:pPr>
      <w:bookmarkStart w:id="95" w:name="_GoBack"/>
      <w:bookmarkEnd w:id="95"/>
    </w:p>
    <w:p w14:paraId="2B43B6A7">
      <w:pPr>
        <w:pStyle w:val="9"/>
      </w:pPr>
      <w:bookmarkStart w:id="0" w:name=" "/>
      <w:bookmarkEnd w:id="0"/>
      <w:r>
        <w:t>CaptionAI:</w:t>
      </w:r>
      <w:r>
        <w:rPr>
          <w:spacing w:val="-18"/>
        </w:rPr>
        <w:t xml:space="preserve"> </w:t>
      </w:r>
      <w:r>
        <w:t>AI-Powered</w:t>
      </w:r>
      <w:r>
        <w:rPr>
          <w:spacing w:val="-18"/>
        </w:rPr>
        <w:t xml:space="preserve"> </w:t>
      </w:r>
      <w:r>
        <w:t>Social</w:t>
      </w:r>
      <w:r>
        <w:rPr>
          <w:spacing w:val="-18"/>
        </w:rPr>
        <w:t xml:space="preserve"> </w:t>
      </w:r>
      <w:r>
        <w:t>Media</w:t>
      </w:r>
      <w:r>
        <w:rPr>
          <w:spacing w:val="-18"/>
        </w:rPr>
        <w:t xml:space="preserve"> </w:t>
      </w:r>
      <w:r>
        <w:t xml:space="preserve">Caption </w:t>
      </w:r>
      <w:r>
        <w:rPr>
          <w:spacing w:val="-2"/>
        </w:rPr>
        <w:t>Generator</w:t>
      </w:r>
    </w:p>
    <w:p w14:paraId="7C291D86">
      <w:pPr>
        <w:pStyle w:val="2"/>
        <w:spacing w:before="360"/>
        <w:rPr>
          <w:spacing w:val="-2"/>
        </w:rPr>
      </w:pPr>
      <w:bookmarkStart w:id="1" w:name="Project Description: "/>
      <w:bookmarkEnd w:id="1"/>
      <w:r>
        <w:t>Project</w:t>
      </w:r>
      <w:r>
        <w:rPr>
          <w:spacing w:val="-11"/>
        </w:rPr>
        <w:t xml:space="preserve"> </w:t>
      </w:r>
      <w:r>
        <w:rPr>
          <w:spacing w:val="-2"/>
        </w:rPr>
        <w:t>Description:</w:t>
      </w:r>
    </w:p>
    <w:p w14:paraId="089FEEAF">
      <w:pPr>
        <w:pStyle w:val="8"/>
        <w:ind w:right="305"/>
        <w:rPr>
          <w:rFonts w:hint="default"/>
        </w:rPr>
      </w:pPr>
      <w:r>
        <w:rPr>
          <w:rFonts w:hint="default"/>
          <w:spacing w:val="-2"/>
          <w:lang w:val="en-US"/>
        </w:rPr>
        <w:t xml:space="preserve"> </w:t>
      </w:r>
      <w:r>
        <w:rPr>
          <w:rFonts w:hint="default"/>
        </w:rPr>
        <w:t>OptiCrop – Smart Agricultural Production Optimization Engine is an intelligent machine learning-based agricultural decision support system designed to optimize crop production using data-driven insights. The application analyzes critical environmental and soil parameters such as Nitrogen (N), Phosphorous (P), Potassium (K), soil temperature, humidity, pH level, rainfall, and crop type to recommend the most suitable crop for cultivation. By leveraging predictive analytics and machine learning algorithms, the platform enables farmers to make informed decisions that improve productivity, reduce resource wastage, and support sustainable farming practices.</w:t>
      </w:r>
    </w:p>
    <w:p w14:paraId="4D6CB382">
      <w:pPr>
        <w:pStyle w:val="8"/>
        <w:ind w:right="305"/>
        <w:rPr>
          <w:rFonts w:hint="default"/>
        </w:rPr>
      </w:pPr>
    </w:p>
    <w:p w14:paraId="1C2D8880">
      <w:pPr>
        <w:pStyle w:val="8"/>
        <w:ind w:right="305"/>
        <w:rPr>
          <w:rFonts w:hint="default"/>
        </w:rPr>
      </w:pPr>
      <w:r>
        <w:rPr>
          <w:rFonts w:hint="default"/>
        </w:rPr>
        <w:t>Built using Python, Flask, Scikit-learn, Pandas, NumPy, Matplotlib, SciPy, and Seaborn, OptiCrop provides a simple and user-friendly web interface where users can enter agricultural parameters and instantly receive intelligent crop recommendations. The application combines efficient data preprocessing, machine learning prediction, and interactive visualization to deliver accurate and reliable recommendations for modern agriculture.</w:t>
      </w:r>
    </w:p>
    <w:p w14:paraId="19ED8B1D">
      <w:pPr>
        <w:pStyle w:val="8"/>
        <w:ind w:right="305"/>
      </w:pPr>
      <w:r>
        <w:rPr>
          <w:rFonts w:hint="default"/>
        </w:rPr>
        <w:t>The knowledge and insights generated through OptiCrop can be utilized by farmers, agricultural researchers, government agencies, and policymakers to better understand crop-environment relationships, optimize resource utilization, and develop evidence-based agricultural strategies. By integrating advanced machine learning with agricultural science, OptiCrop contributes to improving crop yield, environmental sustainability, and food security.</w:t>
      </w:r>
      <w:r>
        <w:t>.</w:t>
      </w:r>
    </w:p>
    <w:p w14:paraId="064DBC5F">
      <w:pPr>
        <w:pStyle w:val="2"/>
        <w:spacing w:before="360"/>
        <w:rPr>
          <w:rFonts w:hint="default"/>
          <w:spacing w:val="-2"/>
          <w:lang w:val="en-US"/>
        </w:rPr>
      </w:pPr>
    </w:p>
    <w:p w14:paraId="55788F89">
      <w:pPr>
        <w:pStyle w:val="2"/>
        <w:spacing w:before="360"/>
        <w:rPr>
          <w:spacing w:val="-2"/>
        </w:rPr>
      </w:pPr>
    </w:p>
    <w:p w14:paraId="36754B94">
      <w:pPr>
        <w:pStyle w:val="3"/>
      </w:pPr>
      <w:bookmarkStart w:id="2" w:name="Scenarios "/>
      <w:bookmarkEnd w:id="2"/>
      <w:r>
        <w:rPr>
          <w:spacing w:val="-2"/>
        </w:rPr>
        <w:t>Scenarios</w:t>
      </w:r>
    </w:p>
    <w:p w14:paraId="50D5BC50">
      <w:pPr>
        <w:pStyle w:val="8"/>
        <w:spacing w:before="120"/>
        <w:ind w:right="441"/>
        <w:rPr>
          <w:rFonts w:hint="default"/>
          <w:b/>
          <w:lang w:val="en-US"/>
        </w:rPr>
      </w:pPr>
      <w:r>
        <w:rPr>
          <w:b/>
        </w:rPr>
        <w:t xml:space="preserve">Scenario 1: </w:t>
      </w:r>
      <w:r>
        <w:rPr>
          <w:rFonts w:hint="default"/>
          <w:b/>
          <w:lang w:val="en-US"/>
        </w:rPr>
        <w:t xml:space="preserve">    </w:t>
      </w:r>
    </w:p>
    <w:p w14:paraId="7959DFE8">
      <w:pPr>
        <w:pStyle w:val="8"/>
        <w:spacing w:before="120"/>
        <w:ind w:right="441"/>
      </w:pPr>
      <w:r>
        <w:rPr>
          <w:rFonts w:hint="default"/>
          <w:b/>
        </w:rPr>
        <w:t>Smart Crop Recommendation for Farmers</w:t>
      </w:r>
      <w:r>
        <w:rPr>
          <w:rFonts w:hint="default"/>
          <w:b/>
          <w:lang w:val="en-US"/>
        </w:rPr>
        <w:t xml:space="preserve"> </w:t>
      </w:r>
      <w:r>
        <w:rPr>
          <w:rFonts w:hint="default"/>
          <w:b/>
        </w:rPr>
        <w:t>A farmer enters soil nutrient values including Nitrogen (N), Phosphorous (P), Potassium (K), along with environmental parameters such as temperature, humidity, pH level, and rainfall. The system processes the input using a trained machine learning model and recommends the most suitable crop for cultivation. This helps farmers maximize productivity while minimizing unnecessary fertilizer usage and cultivation risks.</w:t>
      </w:r>
    </w:p>
    <w:p w14:paraId="48E84C30">
      <w:pPr>
        <w:pStyle w:val="8"/>
        <w:spacing w:before="160"/>
      </w:pPr>
    </w:p>
    <w:p w14:paraId="5FD48D70">
      <w:pPr>
        <w:pStyle w:val="8"/>
        <w:ind w:right="441"/>
        <w:rPr>
          <w:rFonts w:hint="default"/>
          <w:b/>
        </w:rPr>
      </w:pPr>
      <w:r>
        <w:rPr>
          <w:b/>
        </w:rPr>
        <w:t>Scenario</w:t>
      </w:r>
      <w:r>
        <w:rPr>
          <w:b/>
          <w:spacing w:val="-5"/>
        </w:rPr>
        <w:t xml:space="preserve"> </w:t>
      </w:r>
      <w:r>
        <w:rPr>
          <w:b/>
        </w:rPr>
        <w:t>2:</w:t>
      </w:r>
      <w:r>
        <w:rPr>
          <w:rFonts w:hint="default"/>
          <w:b/>
        </w:rPr>
        <w:t>Crop Suitability and Environmental Assessment</w:t>
      </w:r>
    </w:p>
    <w:p w14:paraId="2F03AD47">
      <w:pPr>
        <w:pStyle w:val="8"/>
        <w:ind w:right="869"/>
      </w:pPr>
      <w:r>
        <w:rPr>
          <w:rFonts w:hint="default"/>
          <w:b/>
        </w:rPr>
        <w:t>A user wants to determine whether the current soil and climatic conditions are appropriate for growing a specific crop. OptiCrop evaluates all environmental parameters and analyzes crop compatibility based on historical agricultural data. The system provides detailed insights regarding crop suitability, environmental compatibility, and expected productivity, enabling users to make informed agricultural decisions.</w:t>
      </w:r>
      <w:r>
        <w:rPr>
          <w:b/>
          <w:spacing w:val="-5"/>
        </w:rPr>
        <w:t xml:space="preserve"> </w:t>
      </w:r>
    </w:p>
    <w:p w14:paraId="5D57E85E">
      <w:pPr>
        <w:pStyle w:val="8"/>
        <w:spacing w:before="160"/>
      </w:pPr>
    </w:p>
    <w:p w14:paraId="0E138A50">
      <w:pPr>
        <w:pStyle w:val="8"/>
        <w:rPr>
          <w:rFonts w:hint="default"/>
          <w:b/>
          <w:spacing w:val="-4"/>
        </w:rPr>
      </w:pPr>
      <w:r>
        <w:rPr>
          <w:b/>
        </w:rPr>
        <w:t>Scenario</w:t>
      </w:r>
      <w:r>
        <w:rPr>
          <w:b/>
          <w:spacing w:val="-4"/>
        </w:rPr>
        <w:t xml:space="preserve"> </w:t>
      </w:r>
      <w:r>
        <w:rPr>
          <w:b/>
        </w:rPr>
        <w:t>3:</w:t>
      </w:r>
      <w:r>
        <w:rPr>
          <w:b/>
          <w:spacing w:val="-4"/>
        </w:rPr>
        <w:t xml:space="preserve"> </w:t>
      </w:r>
      <w:r>
        <w:rPr>
          <w:rFonts w:hint="default"/>
          <w:b/>
          <w:spacing w:val="-4"/>
        </w:rPr>
        <w:t>Agricultural Research and Policy Planning</w:t>
      </w:r>
    </w:p>
    <w:p w14:paraId="475E8174">
      <w:pPr>
        <w:pStyle w:val="8"/>
        <w:rPr>
          <w:rFonts w:hint="default"/>
          <w:b/>
          <w:spacing w:val="-4"/>
        </w:rPr>
      </w:pPr>
      <w:r>
        <w:rPr>
          <w:rFonts w:hint="default"/>
          <w:b/>
          <w:spacing w:val="-4"/>
        </w:rPr>
        <w:t>Agricultural researchers and policymakers use OptiCrop to study the relationship between soil characteristics, environmental conditions, and crop performance across different regions. The platform assists in identifying agricultural trends, evaluating sustainable farming practices, optimizing resource allocation, and supporting data-driven policy decisions for long-term agricultural development.</w:t>
      </w:r>
    </w:p>
    <w:p w14:paraId="301A4957">
      <w:pPr>
        <w:pStyle w:val="2"/>
      </w:pPr>
      <w:r>
        <w:rPr>
          <w:rFonts w:hint="default"/>
          <w:b/>
          <w:spacing w:val="-4"/>
        </w:rPr>
        <w:t>Technical Architecture</w:t>
      </w:r>
      <w:bookmarkStart w:id="3" w:name=" "/>
      <w:bookmarkEnd w:id="3"/>
      <w:bookmarkStart w:id="4" w:name=" "/>
      <w:bookmarkEnd w:id="4"/>
      <w:bookmarkStart w:id="5" w:name=" "/>
      <w:bookmarkEnd w:id="5"/>
      <w:bookmarkStart w:id="6" w:name=" "/>
      <w:bookmarkEnd w:id="6"/>
      <w:bookmarkStart w:id="7" w:name="Technical Architecture: "/>
      <w:bookmarkEnd w:id="7"/>
      <w:bookmarkStart w:id="8" w:name=" "/>
      <w:bookmarkEnd w:id="8"/>
      <w:bookmarkStart w:id="9" w:name=" "/>
      <w:bookmarkEnd w:id="9"/>
      <w:r>
        <w:rPr>
          <w:spacing w:val="-4"/>
        </w:rPr>
        <w:t>Technical</w:t>
      </w:r>
      <w:r>
        <w:rPr>
          <w:spacing w:val="-1"/>
        </w:rPr>
        <w:t xml:space="preserve"> </w:t>
      </w:r>
      <w:r>
        <w:rPr>
          <w:spacing w:val="-2"/>
        </w:rPr>
        <w:t>Architecture:</w:t>
      </w:r>
    </w:p>
    <w:p w14:paraId="5E9DD0F2">
      <w:pPr>
        <w:pStyle w:val="8"/>
        <w:spacing w:before="4"/>
        <w:rPr>
          <w:b/>
          <w:sz w:val="14"/>
        </w:rPr>
      </w:pPr>
      <w:r>
        <w:rPr>
          <w:b/>
          <w:sz w:val="14"/>
        </w:rPr>
        <w:drawing>
          <wp:anchor distT="0" distB="0" distL="0" distR="0" simplePos="0" relativeHeight="251661312" behindDoc="1" locked="0" layoutInCell="1" allowOverlap="1">
            <wp:simplePos x="0" y="0"/>
            <wp:positionH relativeFrom="page">
              <wp:posOffset>960120</wp:posOffset>
            </wp:positionH>
            <wp:positionV relativeFrom="paragraph">
              <wp:posOffset>121920</wp:posOffset>
            </wp:positionV>
            <wp:extent cx="5843270" cy="174688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43249" cy="1746885"/>
                    </a:xfrm>
                    <a:prstGeom prst="rect">
                      <a:avLst/>
                    </a:prstGeom>
                  </pic:spPr>
                </pic:pic>
              </a:graphicData>
            </a:graphic>
          </wp:anchor>
        </w:drawing>
      </w:r>
    </w:p>
    <w:p w14:paraId="5CC20861">
      <w:pPr>
        <w:spacing w:before="358" w:line="242" w:lineRule="auto"/>
        <w:ind w:left="0" w:right="641" w:firstLine="0"/>
        <w:jc w:val="left"/>
        <w:rPr>
          <w:rFonts w:ascii="Roboto"/>
          <w:sz w:val="21"/>
        </w:rPr>
      </w:pPr>
      <w:bookmarkStart w:id="10" w:name="Description: CaptionAI utilizes a modula"/>
      <w:bookmarkEnd w:id="10"/>
      <w:r>
        <w:rPr>
          <w:b/>
          <w:spacing w:val="-2"/>
          <w:sz w:val="22"/>
        </w:rPr>
        <w:t>Description:</w:t>
      </w:r>
      <w:r>
        <w:rPr>
          <w:b/>
          <w:spacing w:val="-4"/>
          <w:sz w:val="22"/>
        </w:rPr>
        <w:t xml:space="preserve"> </w:t>
      </w:r>
      <w:r>
        <w:rPr>
          <w:rFonts w:ascii="Roboto"/>
          <w:color w:val="1F1F1F"/>
          <w:spacing w:val="-2"/>
          <w:sz w:val="21"/>
        </w:rPr>
        <w:t>CaptionAI</w:t>
      </w:r>
      <w:r>
        <w:rPr>
          <w:rFonts w:ascii="Roboto"/>
          <w:color w:val="1F1F1F"/>
          <w:spacing w:val="-4"/>
          <w:sz w:val="21"/>
        </w:rPr>
        <w:t xml:space="preserve"> </w:t>
      </w:r>
      <w:r>
        <w:rPr>
          <w:rFonts w:ascii="Roboto"/>
          <w:color w:val="1F1F1F"/>
          <w:spacing w:val="-2"/>
          <w:sz w:val="21"/>
        </w:rPr>
        <w:t>utilizes</w:t>
      </w:r>
      <w:r>
        <w:rPr>
          <w:rFonts w:ascii="Roboto"/>
          <w:color w:val="1F1F1F"/>
          <w:spacing w:val="-4"/>
          <w:sz w:val="21"/>
        </w:rPr>
        <w:t xml:space="preserve"> </w:t>
      </w:r>
      <w:r>
        <w:rPr>
          <w:rFonts w:ascii="Roboto"/>
          <w:color w:val="1F1F1F"/>
          <w:spacing w:val="-2"/>
          <w:sz w:val="21"/>
        </w:rPr>
        <w:t>a</w:t>
      </w:r>
      <w:r>
        <w:rPr>
          <w:rFonts w:ascii="Roboto"/>
          <w:color w:val="1F1F1F"/>
          <w:spacing w:val="-4"/>
          <w:sz w:val="21"/>
        </w:rPr>
        <w:t xml:space="preserve"> </w:t>
      </w:r>
      <w:r>
        <w:rPr>
          <w:rFonts w:ascii="Roboto"/>
          <w:color w:val="1F1F1F"/>
          <w:spacing w:val="-2"/>
          <w:sz w:val="21"/>
        </w:rPr>
        <w:t>modular</w:t>
      </w:r>
      <w:r>
        <w:rPr>
          <w:rFonts w:ascii="Roboto"/>
          <w:color w:val="1F1F1F"/>
          <w:spacing w:val="-4"/>
          <w:sz w:val="21"/>
        </w:rPr>
        <w:t xml:space="preserve"> </w:t>
      </w:r>
      <w:r>
        <w:rPr>
          <w:rFonts w:ascii="Roboto"/>
          <w:color w:val="1F1F1F"/>
          <w:spacing w:val="-2"/>
          <w:sz w:val="21"/>
        </w:rPr>
        <w:t>three-tier</w:t>
      </w:r>
      <w:r>
        <w:rPr>
          <w:rFonts w:ascii="Roboto"/>
          <w:color w:val="1F1F1F"/>
          <w:spacing w:val="-4"/>
          <w:sz w:val="21"/>
        </w:rPr>
        <w:t xml:space="preserve"> </w:t>
      </w:r>
      <w:r>
        <w:rPr>
          <w:rFonts w:ascii="Roboto"/>
          <w:color w:val="1F1F1F"/>
          <w:spacing w:val="-2"/>
          <w:sz w:val="21"/>
        </w:rPr>
        <w:t>architecture</w:t>
      </w:r>
      <w:r>
        <w:rPr>
          <w:rFonts w:ascii="Roboto"/>
          <w:color w:val="1F1F1F"/>
          <w:spacing w:val="-4"/>
          <w:sz w:val="21"/>
        </w:rPr>
        <w:t xml:space="preserve"> </w:t>
      </w:r>
      <w:r>
        <w:rPr>
          <w:rFonts w:ascii="Roboto"/>
          <w:color w:val="1F1F1F"/>
          <w:spacing w:val="-2"/>
          <w:sz w:val="21"/>
        </w:rPr>
        <w:t>to</w:t>
      </w:r>
      <w:r>
        <w:rPr>
          <w:rFonts w:ascii="Roboto"/>
          <w:color w:val="1F1F1F"/>
          <w:spacing w:val="-4"/>
          <w:sz w:val="21"/>
        </w:rPr>
        <w:t xml:space="preserve"> </w:t>
      </w:r>
      <w:r>
        <w:rPr>
          <w:rFonts w:ascii="Roboto"/>
          <w:color w:val="1F1F1F"/>
          <w:spacing w:val="-2"/>
          <w:sz w:val="21"/>
        </w:rPr>
        <w:t>deliver</w:t>
      </w:r>
      <w:r>
        <w:rPr>
          <w:rFonts w:ascii="Roboto"/>
          <w:color w:val="1F1F1F"/>
          <w:spacing w:val="-4"/>
          <w:sz w:val="21"/>
        </w:rPr>
        <w:t xml:space="preserve"> </w:t>
      </w:r>
      <w:r>
        <w:rPr>
          <w:rFonts w:ascii="Roboto"/>
          <w:color w:val="1F1F1F"/>
          <w:spacing w:val="-2"/>
          <w:sz w:val="21"/>
        </w:rPr>
        <w:t>rapid,</w:t>
      </w:r>
      <w:r>
        <w:rPr>
          <w:rFonts w:ascii="Roboto"/>
          <w:color w:val="1F1F1F"/>
          <w:spacing w:val="-4"/>
          <w:sz w:val="21"/>
        </w:rPr>
        <w:t xml:space="preserve"> </w:t>
      </w:r>
      <w:r>
        <w:rPr>
          <w:rFonts w:ascii="Roboto"/>
          <w:color w:val="1F1F1F"/>
          <w:spacing w:val="-2"/>
          <w:sz w:val="21"/>
        </w:rPr>
        <w:t>AI-driven</w:t>
      </w:r>
      <w:r>
        <w:rPr>
          <w:rFonts w:ascii="Roboto"/>
          <w:color w:val="1F1F1F"/>
          <w:spacing w:val="-4"/>
          <w:sz w:val="21"/>
        </w:rPr>
        <w:t xml:space="preserve"> </w:t>
      </w:r>
      <w:r>
        <w:rPr>
          <w:rFonts w:ascii="Roboto"/>
          <w:color w:val="1F1F1F"/>
          <w:spacing w:val="-2"/>
          <w:sz w:val="21"/>
        </w:rPr>
        <w:t xml:space="preserve">content </w:t>
      </w:r>
      <w:r>
        <w:rPr>
          <w:rFonts w:ascii="Roboto"/>
          <w:color w:val="1F1F1F"/>
          <w:sz w:val="21"/>
        </w:rPr>
        <w:t>generation.</w:t>
      </w:r>
      <w:r>
        <w:rPr>
          <w:rFonts w:ascii="Roboto"/>
          <w:color w:val="1F1F1F"/>
          <w:spacing w:val="-3"/>
          <w:sz w:val="21"/>
        </w:rPr>
        <w:t xml:space="preserve"> </w:t>
      </w:r>
      <w:r>
        <w:rPr>
          <w:rFonts w:ascii="Roboto"/>
          <w:color w:val="1F1F1F"/>
          <w:sz w:val="21"/>
        </w:rPr>
        <w:t>The</w:t>
      </w:r>
      <w:r>
        <w:rPr>
          <w:rFonts w:ascii="Roboto"/>
          <w:color w:val="1F1F1F"/>
          <w:spacing w:val="-3"/>
          <w:sz w:val="21"/>
        </w:rPr>
        <w:t xml:space="preserve"> </w:t>
      </w:r>
      <w:r>
        <w:rPr>
          <w:rFonts w:ascii="Roboto"/>
          <w:color w:val="1F1F1F"/>
          <w:sz w:val="21"/>
        </w:rPr>
        <w:t>frontend</w:t>
      </w:r>
      <w:r>
        <w:rPr>
          <w:rFonts w:ascii="Roboto"/>
          <w:color w:val="1F1F1F"/>
          <w:spacing w:val="-3"/>
          <w:sz w:val="21"/>
        </w:rPr>
        <w:t xml:space="preserve"> </w:t>
      </w:r>
      <w:r>
        <w:rPr>
          <w:rFonts w:ascii="Roboto"/>
          <w:color w:val="1F1F1F"/>
          <w:sz w:val="21"/>
        </w:rPr>
        <w:t>provides</w:t>
      </w:r>
      <w:r>
        <w:rPr>
          <w:rFonts w:ascii="Roboto"/>
          <w:color w:val="1F1F1F"/>
          <w:spacing w:val="-3"/>
          <w:sz w:val="21"/>
        </w:rPr>
        <w:t xml:space="preserve"> </w:t>
      </w:r>
      <w:r>
        <w:rPr>
          <w:rFonts w:ascii="Roboto"/>
          <w:color w:val="1F1F1F"/>
          <w:sz w:val="21"/>
        </w:rPr>
        <w:t>a</w:t>
      </w:r>
      <w:r>
        <w:rPr>
          <w:rFonts w:ascii="Roboto"/>
          <w:color w:val="1F1F1F"/>
          <w:spacing w:val="-3"/>
          <w:sz w:val="21"/>
        </w:rPr>
        <w:t xml:space="preserve"> </w:t>
      </w:r>
      <w:r>
        <w:rPr>
          <w:rFonts w:ascii="Roboto"/>
          <w:color w:val="1F1F1F"/>
          <w:sz w:val="21"/>
        </w:rPr>
        <w:t>responsive</w:t>
      </w:r>
      <w:r>
        <w:rPr>
          <w:rFonts w:ascii="Roboto"/>
          <w:color w:val="1F1F1F"/>
          <w:spacing w:val="-3"/>
          <w:sz w:val="21"/>
        </w:rPr>
        <w:t xml:space="preserve"> </w:t>
      </w:r>
      <w:r>
        <w:rPr>
          <w:rFonts w:ascii="Roboto"/>
          <w:color w:val="1F1F1F"/>
          <w:sz w:val="21"/>
        </w:rPr>
        <w:t>user</w:t>
      </w:r>
      <w:r>
        <w:rPr>
          <w:rFonts w:ascii="Roboto"/>
          <w:color w:val="1F1F1F"/>
          <w:spacing w:val="-3"/>
          <w:sz w:val="21"/>
        </w:rPr>
        <w:t xml:space="preserve"> </w:t>
      </w:r>
      <w:r>
        <w:rPr>
          <w:rFonts w:ascii="Roboto"/>
          <w:color w:val="1F1F1F"/>
          <w:sz w:val="21"/>
        </w:rPr>
        <w:t>interface</w:t>
      </w:r>
      <w:r>
        <w:rPr>
          <w:rFonts w:ascii="Roboto"/>
          <w:color w:val="1F1F1F"/>
          <w:spacing w:val="-3"/>
          <w:sz w:val="21"/>
        </w:rPr>
        <w:t xml:space="preserve"> </w:t>
      </w:r>
      <w:r>
        <w:rPr>
          <w:rFonts w:ascii="Roboto"/>
          <w:color w:val="1F1F1F"/>
          <w:sz w:val="21"/>
        </w:rPr>
        <w:t>built</w:t>
      </w:r>
      <w:r>
        <w:rPr>
          <w:rFonts w:ascii="Roboto"/>
          <w:color w:val="1F1F1F"/>
          <w:spacing w:val="-3"/>
          <w:sz w:val="21"/>
        </w:rPr>
        <w:t xml:space="preserve"> </w:t>
      </w:r>
      <w:r>
        <w:rPr>
          <w:rFonts w:ascii="Roboto"/>
          <w:color w:val="1F1F1F"/>
          <w:sz w:val="21"/>
        </w:rPr>
        <w:t>with</w:t>
      </w:r>
      <w:r>
        <w:rPr>
          <w:rFonts w:ascii="Roboto"/>
          <w:color w:val="1F1F1F"/>
          <w:spacing w:val="-3"/>
          <w:sz w:val="21"/>
        </w:rPr>
        <w:t xml:space="preserve"> </w:t>
      </w:r>
      <w:r>
        <w:rPr>
          <w:rFonts w:ascii="Roboto"/>
          <w:color w:val="1F1F1F"/>
          <w:sz w:val="21"/>
        </w:rPr>
        <w:t>HTML</w:t>
      </w:r>
      <w:r>
        <w:rPr>
          <w:rFonts w:ascii="Roboto"/>
          <w:color w:val="1F1F1F"/>
          <w:spacing w:val="-3"/>
          <w:sz w:val="21"/>
        </w:rPr>
        <w:t xml:space="preserve"> </w:t>
      </w:r>
      <w:r>
        <w:rPr>
          <w:rFonts w:ascii="Roboto"/>
          <w:color w:val="1F1F1F"/>
          <w:sz w:val="21"/>
        </w:rPr>
        <w:t>and</w:t>
      </w:r>
      <w:r>
        <w:rPr>
          <w:rFonts w:ascii="Roboto"/>
          <w:color w:val="1F1F1F"/>
          <w:spacing w:val="-3"/>
          <w:sz w:val="21"/>
        </w:rPr>
        <w:t xml:space="preserve"> </w:t>
      </w:r>
      <w:r>
        <w:rPr>
          <w:rFonts w:ascii="Roboto"/>
          <w:color w:val="1F1F1F"/>
          <w:sz w:val="21"/>
        </w:rPr>
        <w:t>CSS</w:t>
      </w:r>
      <w:r>
        <w:rPr>
          <w:rFonts w:ascii="Roboto"/>
          <w:color w:val="1F1F1F"/>
          <w:spacing w:val="-3"/>
          <w:sz w:val="21"/>
        </w:rPr>
        <w:t xml:space="preserve"> </w:t>
      </w:r>
      <w:r>
        <w:rPr>
          <w:rFonts w:ascii="Roboto"/>
          <w:color w:val="1F1F1F"/>
          <w:sz w:val="21"/>
        </w:rPr>
        <w:t>while</w:t>
      </w:r>
      <w:r>
        <w:rPr>
          <w:rFonts w:ascii="Roboto"/>
          <w:color w:val="1F1F1F"/>
          <w:spacing w:val="-3"/>
          <w:sz w:val="21"/>
        </w:rPr>
        <w:t xml:space="preserve"> </w:t>
      </w:r>
      <w:r>
        <w:rPr>
          <w:rFonts w:ascii="Roboto"/>
          <w:color w:val="1F1F1F"/>
          <w:sz w:val="21"/>
        </w:rPr>
        <w:t>the Flask-based</w:t>
      </w:r>
      <w:r>
        <w:rPr>
          <w:rFonts w:ascii="Roboto"/>
          <w:color w:val="1F1F1F"/>
          <w:spacing w:val="-10"/>
          <w:sz w:val="21"/>
        </w:rPr>
        <w:t xml:space="preserve"> </w:t>
      </w:r>
      <w:r>
        <w:rPr>
          <w:rFonts w:ascii="Roboto"/>
          <w:color w:val="1F1F1F"/>
          <w:sz w:val="21"/>
        </w:rPr>
        <w:t>backend</w:t>
      </w:r>
      <w:r>
        <w:rPr>
          <w:rFonts w:ascii="Roboto"/>
          <w:color w:val="1F1F1F"/>
          <w:spacing w:val="-10"/>
          <w:sz w:val="21"/>
        </w:rPr>
        <w:t xml:space="preserve"> </w:t>
      </w:r>
      <w:r>
        <w:rPr>
          <w:rFonts w:ascii="Roboto"/>
          <w:color w:val="1F1F1F"/>
          <w:sz w:val="21"/>
        </w:rPr>
        <w:t>orchestrates</w:t>
      </w:r>
      <w:r>
        <w:rPr>
          <w:rFonts w:ascii="Roboto"/>
          <w:color w:val="1F1F1F"/>
          <w:spacing w:val="-10"/>
          <w:sz w:val="21"/>
        </w:rPr>
        <w:t xml:space="preserve"> </w:t>
      </w:r>
      <w:r>
        <w:rPr>
          <w:rFonts w:ascii="Roboto"/>
          <w:color w:val="1F1F1F"/>
          <w:sz w:val="21"/>
        </w:rPr>
        <w:t>data</w:t>
      </w:r>
      <w:r>
        <w:rPr>
          <w:rFonts w:ascii="Roboto"/>
          <w:color w:val="1F1F1F"/>
          <w:spacing w:val="-10"/>
          <w:sz w:val="21"/>
        </w:rPr>
        <w:t xml:space="preserve"> </w:t>
      </w:r>
      <w:r>
        <w:rPr>
          <w:rFonts w:ascii="Roboto"/>
          <w:color w:val="1F1F1F"/>
          <w:sz w:val="21"/>
        </w:rPr>
        <w:t>validation</w:t>
      </w:r>
      <w:r>
        <w:rPr>
          <w:rFonts w:ascii="Roboto"/>
          <w:color w:val="1F1F1F"/>
          <w:spacing w:val="-10"/>
          <w:sz w:val="21"/>
        </w:rPr>
        <w:t xml:space="preserve"> </w:t>
      </w:r>
      <w:r>
        <w:rPr>
          <w:rFonts w:ascii="Roboto"/>
          <w:color w:val="1F1F1F"/>
          <w:sz w:val="21"/>
        </w:rPr>
        <w:t>and</w:t>
      </w:r>
      <w:r>
        <w:rPr>
          <w:rFonts w:ascii="Roboto"/>
          <w:color w:val="1F1F1F"/>
          <w:spacing w:val="-10"/>
          <w:sz w:val="21"/>
        </w:rPr>
        <w:t xml:space="preserve"> </w:t>
      </w:r>
      <w:r>
        <w:rPr>
          <w:rFonts w:ascii="Roboto"/>
          <w:color w:val="1F1F1F"/>
          <w:sz w:val="21"/>
        </w:rPr>
        <w:t>prompt</w:t>
      </w:r>
      <w:r>
        <w:rPr>
          <w:rFonts w:ascii="Roboto"/>
          <w:color w:val="1F1F1F"/>
          <w:spacing w:val="-10"/>
          <w:sz w:val="21"/>
        </w:rPr>
        <w:t xml:space="preserve"> </w:t>
      </w:r>
      <w:r>
        <w:rPr>
          <w:rFonts w:ascii="Roboto"/>
          <w:color w:val="1F1F1F"/>
          <w:sz w:val="21"/>
        </w:rPr>
        <w:t>construction.</w:t>
      </w:r>
      <w:r>
        <w:rPr>
          <w:rFonts w:ascii="Roboto"/>
          <w:color w:val="1F1F1F"/>
          <w:spacing w:val="-10"/>
          <w:sz w:val="21"/>
        </w:rPr>
        <w:t xml:space="preserve"> </w:t>
      </w:r>
      <w:r>
        <w:rPr>
          <w:rFonts w:ascii="Roboto"/>
          <w:color w:val="1F1F1F"/>
          <w:sz w:val="21"/>
        </w:rPr>
        <w:t>It</w:t>
      </w:r>
      <w:r>
        <w:rPr>
          <w:rFonts w:ascii="Roboto"/>
          <w:color w:val="1F1F1F"/>
          <w:spacing w:val="-10"/>
          <w:sz w:val="21"/>
        </w:rPr>
        <w:t xml:space="preserve"> </w:t>
      </w:r>
      <w:r>
        <w:rPr>
          <w:rFonts w:ascii="Roboto"/>
          <w:color w:val="1F1F1F"/>
          <w:sz w:val="21"/>
        </w:rPr>
        <w:t>interfaces</w:t>
      </w:r>
      <w:r>
        <w:rPr>
          <w:rFonts w:ascii="Roboto"/>
          <w:color w:val="1F1F1F"/>
          <w:spacing w:val="-10"/>
          <w:sz w:val="21"/>
        </w:rPr>
        <w:t xml:space="preserve"> </w:t>
      </w:r>
      <w:r>
        <w:rPr>
          <w:rFonts w:ascii="Roboto"/>
          <w:color w:val="1F1F1F"/>
          <w:sz w:val="21"/>
        </w:rPr>
        <w:t>with</w:t>
      </w:r>
      <w:r>
        <w:rPr>
          <w:rFonts w:ascii="Roboto"/>
          <w:color w:val="1F1F1F"/>
          <w:spacing w:val="-10"/>
          <w:sz w:val="21"/>
        </w:rPr>
        <w:t xml:space="preserve"> </w:t>
      </w:r>
      <w:r>
        <w:rPr>
          <w:rFonts w:ascii="Roboto"/>
          <w:color w:val="1F1F1F"/>
          <w:sz w:val="21"/>
        </w:rPr>
        <w:t>the Groq API using the LLaMA 3.3-70B model to generate tailored social media content, with secure deployment managed locally via Flask and exposed publicly through Ngrok.</w:t>
      </w:r>
    </w:p>
    <w:p w14:paraId="76D9CFFA">
      <w:pPr>
        <w:pStyle w:val="8"/>
        <w:spacing w:before="243"/>
        <w:rPr>
          <w:rFonts w:ascii="Roboto"/>
          <w:sz w:val="21"/>
        </w:rPr>
      </w:pPr>
    </w:p>
    <w:p w14:paraId="4240D491">
      <w:pPr>
        <w:spacing w:before="0"/>
        <w:ind w:left="0" w:right="441" w:firstLine="0"/>
        <w:jc w:val="left"/>
        <w:rPr>
          <w:b/>
          <w:sz w:val="22"/>
        </w:rPr>
      </w:pPr>
      <w:bookmarkStart w:id="11" w:name="​(Note: If you are using database in you"/>
      <w:bookmarkEnd w:id="11"/>
      <w:r>
        <w:rPr>
          <w:b/>
          <w:sz w:val="22"/>
        </w:rPr>
        <w:t>(Note:</w:t>
      </w:r>
      <w:r>
        <w:rPr>
          <w:b/>
          <w:spacing w:val="-6"/>
          <w:sz w:val="22"/>
        </w:rPr>
        <w:t xml:space="preserve"> </w:t>
      </w:r>
      <w:r>
        <w:rPr>
          <w:b/>
          <w:sz w:val="22"/>
        </w:rPr>
        <w:t>If</w:t>
      </w:r>
      <w:r>
        <w:rPr>
          <w:b/>
          <w:spacing w:val="-6"/>
          <w:sz w:val="22"/>
        </w:rPr>
        <w:t xml:space="preserve"> </w:t>
      </w:r>
      <w:r>
        <w:rPr>
          <w:b/>
          <w:sz w:val="22"/>
        </w:rPr>
        <w:t>you</w:t>
      </w:r>
      <w:r>
        <w:rPr>
          <w:b/>
          <w:spacing w:val="-6"/>
          <w:sz w:val="22"/>
        </w:rPr>
        <w:t xml:space="preserve"> </w:t>
      </w:r>
      <w:r>
        <w:rPr>
          <w:b/>
          <w:sz w:val="22"/>
        </w:rPr>
        <w:t>are</w:t>
      </w:r>
      <w:r>
        <w:rPr>
          <w:b/>
          <w:spacing w:val="-6"/>
          <w:sz w:val="22"/>
        </w:rPr>
        <w:t xml:space="preserve"> </w:t>
      </w:r>
      <w:r>
        <w:rPr>
          <w:b/>
          <w:sz w:val="22"/>
        </w:rPr>
        <w:t>using</w:t>
      </w:r>
      <w:r>
        <w:rPr>
          <w:b/>
          <w:spacing w:val="-6"/>
          <w:sz w:val="22"/>
        </w:rPr>
        <w:t xml:space="preserve"> </w:t>
      </w:r>
      <w:r>
        <w:rPr>
          <w:b/>
          <w:sz w:val="22"/>
        </w:rPr>
        <w:t>database</w:t>
      </w:r>
      <w:r>
        <w:rPr>
          <w:b/>
          <w:spacing w:val="-6"/>
          <w:sz w:val="22"/>
        </w:rPr>
        <w:t xml:space="preserve"> </w:t>
      </w:r>
      <w:r>
        <w:rPr>
          <w:b/>
          <w:sz w:val="22"/>
        </w:rPr>
        <w:t>in</w:t>
      </w:r>
      <w:r>
        <w:rPr>
          <w:b/>
          <w:spacing w:val="-6"/>
          <w:sz w:val="22"/>
        </w:rPr>
        <w:t xml:space="preserve"> </w:t>
      </w:r>
      <w:r>
        <w:rPr>
          <w:b/>
          <w:sz w:val="22"/>
        </w:rPr>
        <w:t>your</w:t>
      </w:r>
      <w:r>
        <w:rPr>
          <w:b/>
          <w:spacing w:val="-6"/>
          <w:sz w:val="22"/>
        </w:rPr>
        <w:t xml:space="preserve"> </w:t>
      </w:r>
      <w:r>
        <w:rPr>
          <w:b/>
          <w:sz w:val="22"/>
        </w:rPr>
        <w:t>project</w:t>
      </w:r>
      <w:r>
        <w:rPr>
          <w:b/>
          <w:spacing w:val="-6"/>
          <w:sz w:val="22"/>
        </w:rPr>
        <w:t xml:space="preserve"> </w:t>
      </w:r>
      <w:r>
        <w:rPr>
          <w:b/>
          <w:sz w:val="22"/>
        </w:rPr>
        <w:t>definitely</w:t>
      </w:r>
      <w:r>
        <w:rPr>
          <w:b/>
          <w:spacing w:val="-6"/>
          <w:sz w:val="22"/>
        </w:rPr>
        <w:t xml:space="preserve"> </w:t>
      </w:r>
      <w:r>
        <w:rPr>
          <w:b/>
          <w:sz w:val="22"/>
        </w:rPr>
        <w:t>you</w:t>
      </w:r>
      <w:r>
        <w:rPr>
          <w:b/>
          <w:spacing w:val="-6"/>
          <w:sz w:val="22"/>
        </w:rPr>
        <w:t xml:space="preserve"> </w:t>
      </w:r>
      <w:r>
        <w:rPr>
          <w:b/>
          <w:sz w:val="22"/>
        </w:rPr>
        <w:t>need</w:t>
      </w:r>
      <w:r>
        <w:rPr>
          <w:b/>
          <w:spacing w:val="-6"/>
          <w:sz w:val="22"/>
        </w:rPr>
        <w:t xml:space="preserve"> </w:t>
      </w:r>
      <w:r>
        <w:rPr>
          <w:b/>
          <w:sz w:val="22"/>
        </w:rPr>
        <w:t>to</w:t>
      </w:r>
      <w:r>
        <w:rPr>
          <w:b/>
          <w:spacing w:val="-6"/>
          <w:sz w:val="22"/>
        </w:rPr>
        <w:t xml:space="preserve"> </w:t>
      </w:r>
      <w:r>
        <w:rPr>
          <w:b/>
          <w:sz w:val="22"/>
        </w:rPr>
        <w:t>add</w:t>
      </w:r>
      <w:r>
        <w:rPr>
          <w:b/>
          <w:spacing w:val="-6"/>
          <w:sz w:val="22"/>
        </w:rPr>
        <w:t xml:space="preserve"> </w:t>
      </w:r>
      <w:r>
        <w:rPr>
          <w:b/>
          <w:sz w:val="22"/>
        </w:rPr>
        <w:t>ER</w:t>
      </w:r>
      <w:r>
        <w:rPr>
          <w:b/>
          <w:spacing w:val="-6"/>
          <w:sz w:val="22"/>
        </w:rPr>
        <w:t xml:space="preserve"> </w:t>
      </w:r>
      <w:r>
        <w:rPr>
          <w:b/>
          <w:sz w:val="22"/>
        </w:rPr>
        <w:t>Diagram</w:t>
      </w:r>
      <w:r>
        <w:rPr>
          <w:b/>
          <w:spacing w:val="-6"/>
          <w:sz w:val="22"/>
        </w:rPr>
        <w:t xml:space="preserve"> </w:t>
      </w:r>
      <w:r>
        <w:rPr>
          <w:b/>
          <w:sz w:val="22"/>
        </w:rPr>
        <w:t>along with description)</w:t>
      </w:r>
    </w:p>
    <w:p w14:paraId="5F957ADB">
      <w:pPr>
        <w:pStyle w:val="8"/>
        <w:rPr>
          <w:b/>
        </w:rPr>
      </w:pPr>
    </w:p>
    <w:p w14:paraId="5100D0ED">
      <w:pPr>
        <w:pStyle w:val="8"/>
        <w:rPr>
          <w:b/>
        </w:rPr>
      </w:pPr>
    </w:p>
    <w:p w14:paraId="454C2B8C">
      <w:pPr>
        <w:pStyle w:val="8"/>
        <w:spacing w:before="81"/>
        <w:rPr>
          <w:b/>
        </w:rPr>
      </w:pPr>
    </w:p>
    <w:p w14:paraId="3984814C">
      <w:pPr>
        <w:pStyle w:val="2"/>
        <w:spacing w:before="0"/>
      </w:pPr>
      <w:bookmarkStart w:id="12" w:name="Pre-requisites: "/>
      <w:bookmarkEnd w:id="12"/>
      <w:bookmarkStart w:id="13" w:name=" "/>
      <w:bookmarkEnd w:id="13"/>
      <w:r>
        <w:rPr>
          <w:spacing w:val="-2"/>
        </w:rPr>
        <w:t>Pre-requisites:</w:t>
      </w:r>
    </w:p>
    <w:p w14:paraId="0EB9C82E">
      <w:pPr>
        <w:pStyle w:val="11"/>
        <w:numPr>
          <w:ilvl w:val="0"/>
          <w:numId w:val="1"/>
        </w:numPr>
        <w:tabs>
          <w:tab w:val="left" w:pos="719"/>
        </w:tabs>
        <w:spacing w:before="120" w:after="0" w:line="240" w:lineRule="auto"/>
        <w:ind w:left="719" w:right="0" w:hanging="359"/>
        <w:jc w:val="left"/>
        <w:rPr>
          <w:sz w:val="22"/>
        </w:rPr>
      </w:pPr>
      <w:r>
        <w:rPr>
          <w:b/>
          <w:spacing w:val="-2"/>
          <w:sz w:val="22"/>
        </w:rPr>
        <w:t>Flask</w:t>
      </w:r>
      <w:r>
        <w:rPr>
          <w:b/>
          <w:spacing w:val="2"/>
          <w:sz w:val="22"/>
        </w:rPr>
        <w:t xml:space="preserve"> </w:t>
      </w:r>
      <w:r>
        <w:rPr>
          <w:b/>
          <w:spacing w:val="-2"/>
          <w:sz w:val="22"/>
        </w:rPr>
        <w:t>Framework</w:t>
      </w:r>
      <w:r>
        <w:rPr>
          <w:b/>
          <w:spacing w:val="2"/>
          <w:sz w:val="22"/>
        </w:rPr>
        <w:t xml:space="preserve"> </w:t>
      </w:r>
      <w:r>
        <w:rPr>
          <w:b/>
          <w:spacing w:val="-2"/>
          <w:sz w:val="22"/>
        </w:rPr>
        <w:t>Knowledge:</w:t>
      </w:r>
      <w:r>
        <w:rPr>
          <w:b/>
          <w:spacing w:val="2"/>
          <w:sz w:val="22"/>
        </w:rPr>
        <w:t xml:space="preserve"> </w:t>
      </w:r>
      <w:r>
        <w:fldChar w:fldCharType="begin"/>
      </w:r>
      <w:r>
        <w:instrText xml:space="preserve"> HYPERLINK "https://flask.palletsprojects.com/en/stable/tutorial/" \h </w:instrText>
      </w:r>
      <w:r>
        <w:fldChar w:fldCharType="separate"/>
      </w:r>
      <w:r>
        <w:rPr>
          <w:color w:val="1154CC"/>
          <w:spacing w:val="-2"/>
          <w:sz w:val="22"/>
          <w:u w:val="thick" w:color="1154CC"/>
        </w:rPr>
        <w:t>Flask</w:t>
      </w:r>
      <w:r>
        <w:rPr>
          <w:color w:val="1154CC"/>
          <w:spacing w:val="2"/>
          <w:sz w:val="22"/>
          <w:u w:val="thick" w:color="1154CC"/>
        </w:rPr>
        <w:t xml:space="preserve"> </w:t>
      </w:r>
      <w:r>
        <w:rPr>
          <w:color w:val="1154CC"/>
          <w:spacing w:val="-2"/>
          <w:sz w:val="22"/>
          <w:u w:val="thick" w:color="1154CC"/>
        </w:rPr>
        <w:t>Documentation</w:t>
      </w:r>
      <w:r>
        <w:rPr>
          <w:color w:val="1154CC"/>
          <w:spacing w:val="-2"/>
          <w:sz w:val="22"/>
          <w:u w:val="thick" w:color="1154CC"/>
        </w:rPr>
        <w:fldChar w:fldCharType="end"/>
      </w:r>
    </w:p>
    <w:p w14:paraId="1038FEAE">
      <w:pPr>
        <w:pStyle w:val="11"/>
        <w:numPr>
          <w:ilvl w:val="0"/>
          <w:numId w:val="1"/>
        </w:numPr>
        <w:tabs>
          <w:tab w:val="left" w:pos="719"/>
        </w:tabs>
        <w:spacing w:before="0" w:after="0" w:line="240" w:lineRule="auto"/>
        <w:ind w:left="719" w:right="0" w:hanging="359"/>
        <w:jc w:val="left"/>
        <w:rPr>
          <w:sz w:val="22"/>
        </w:rPr>
      </w:pPr>
      <w:r>
        <w:rPr>
          <w:b/>
          <w:sz w:val="22"/>
        </w:rPr>
        <w:t>Groq</w:t>
      </w:r>
      <w:r>
        <w:rPr>
          <w:b/>
          <w:spacing w:val="-9"/>
          <w:sz w:val="22"/>
        </w:rPr>
        <w:t xml:space="preserve"> </w:t>
      </w:r>
      <w:r>
        <w:rPr>
          <w:b/>
          <w:sz w:val="22"/>
        </w:rPr>
        <w:t>API</w:t>
      </w:r>
      <w:r>
        <w:rPr>
          <w:b/>
          <w:spacing w:val="-8"/>
          <w:sz w:val="22"/>
        </w:rPr>
        <w:t xml:space="preserve"> </w:t>
      </w:r>
      <w:r>
        <w:rPr>
          <w:b/>
          <w:sz w:val="22"/>
        </w:rPr>
        <w:t>Familiarity:</w:t>
      </w:r>
      <w:r>
        <w:rPr>
          <w:b/>
          <w:spacing w:val="-8"/>
          <w:sz w:val="22"/>
        </w:rPr>
        <w:t xml:space="preserve"> </w:t>
      </w:r>
      <w:r>
        <w:fldChar w:fldCharType="begin"/>
      </w:r>
      <w:r>
        <w:instrText xml:space="preserve"> HYPERLINK "https://console.groq.com/docs/openai" \h </w:instrText>
      </w:r>
      <w:r>
        <w:fldChar w:fldCharType="separate"/>
      </w:r>
      <w:r>
        <w:rPr>
          <w:color w:val="1154CC"/>
          <w:sz w:val="22"/>
          <w:u w:val="thick" w:color="1154CC"/>
        </w:rPr>
        <w:t>Groq</w:t>
      </w:r>
      <w:r>
        <w:rPr>
          <w:color w:val="1154CC"/>
          <w:spacing w:val="-8"/>
          <w:sz w:val="22"/>
          <w:u w:val="thick" w:color="1154CC"/>
        </w:rPr>
        <w:t xml:space="preserve"> </w:t>
      </w:r>
      <w:r>
        <w:rPr>
          <w:color w:val="1154CC"/>
          <w:sz w:val="22"/>
          <w:u w:val="thick" w:color="1154CC"/>
        </w:rPr>
        <w:t>API</w:t>
      </w:r>
      <w:r>
        <w:rPr>
          <w:color w:val="1154CC"/>
          <w:spacing w:val="-8"/>
          <w:sz w:val="22"/>
          <w:u w:val="thick" w:color="1154CC"/>
        </w:rPr>
        <w:t xml:space="preserve"> </w:t>
      </w:r>
      <w:r>
        <w:rPr>
          <w:color w:val="1154CC"/>
          <w:spacing w:val="-2"/>
          <w:sz w:val="22"/>
          <w:u w:val="thick" w:color="1154CC"/>
        </w:rPr>
        <w:t>Documentation</w:t>
      </w:r>
      <w:r>
        <w:rPr>
          <w:color w:val="1154CC"/>
          <w:spacing w:val="-2"/>
          <w:sz w:val="22"/>
          <w:u w:val="thick" w:color="1154CC"/>
        </w:rPr>
        <w:fldChar w:fldCharType="end"/>
      </w:r>
    </w:p>
    <w:p w14:paraId="194F879D">
      <w:pPr>
        <w:pStyle w:val="11"/>
        <w:numPr>
          <w:ilvl w:val="0"/>
          <w:numId w:val="1"/>
        </w:numPr>
        <w:tabs>
          <w:tab w:val="left" w:pos="719"/>
        </w:tabs>
        <w:spacing w:before="0" w:after="0" w:line="240" w:lineRule="auto"/>
        <w:ind w:left="719" w:right="0" w:hanging="359"/>
        <w:jc w:val="left"/>
        <w:rPr>
          <w:sz w:val="22"/>
        </w:rPr>
      </w:pPr>
      <w:r>
        <w:rPr>
          <w:b/>
          <w:sz w:val="22"/>
        </w:rPr>
        <w:t>HTML,</w:t>
      </w:r>
      <w:r>
        <w:rPr>
          <w:b/>
          <w:spacing w:val="-13"/>
          <w:sz w:val="22"/>
        </w:rPr>
        <w:t xml:space="preserve"> </w:t>
      </w:r>
      <w:r>
        <w:rPr>
          <w:b/>
          <w:sz w:val="22"/>
        </w:rPr>
        <w:t>CSS,</w:t>
      </w:r>
      <w:r>
        <w:rPr>
          <w:b/>
          <w:spacing w:val="-11"/>
          <w:sz w:val="22"/>
        </w:rPr>
        <w:t xml:space="preserve"> </w:t>
      </w:r>
      <w:r>
        <w:rPr>
          <w:b/>
          <w:sz w:val="22"/>
        </w:rPr>
        <w:t>and</w:t>
      </w:r>
      <w:r>
        <w:rPr>
          <w:b/>
          <w:spacing w:val="-11"/>
          <w:sz w:val="22"/>
        </w:rPr>
        <w:t xml:space="preserve"> </w:t>
      </w:r>
      <w:r>
        <w:rPr>
          <w:b/>
          <w:sz w:val="22"/>
        </w:rPr>
        <w:t>JavaScript</w:t>
      </w:r>
      <w:r>
        <w:rPr>
          <w:b/>
          <w:spacing w:val="-11"/>
          <w:sz w:val="22"/>
        </w:rPr>
        <w:t xml:space="preserve"> </w:t>
      </w:r>
      <w:r>
        <w:rPr>
          <w:b/>
          <w:sz w:val="22"/>
        </w:rPr>
        <w:t>Skills:</w:t>
      </w:r>
      <w:r>
        <w:rPr>
          <w:b/>
          <w:spacing w:val="-11"/>
          <w:sz w:val="22"/>
        </w:rPr>
        <w:t xml:space="preserve"> </w:t>
      </w:r>
      <w:r>
        <w:fldChar w:fldCharType="begin"/>
      </w:r>
      <w:r>
        <w:instrText xml:space="preserve"> HYPERLINK "https://www.w3schools.com/" \h </w:instrText>
      </w:r>
      <w:r>
        <w:fldChar w:fldCharType="separate"/>
      </w:r>
      <w:r>
        <w:rPr>
          <w:color w:val="1154CC"/>
          <w:sz w:val="22"/>
          <w:u w:val="thick" w:color="1154CC"/>
        </w:rPr>
        <w:t>W3Schools</w:t>
      </w:r>
      <w:r>
        <w:rPr>
          <w:color w:val="1154CC"/>
          <w:spacing w:val="-11"/>
          <w:sz w:val="22"/>
          <w:u w:val="thick" w:color="1154CC"/>
        </w:rPr>
        <w:t xml:space="preserve"> </w:t>
      </w:r>
      <w:r>
        <w:rPr>
          <w:color w:val="1154CC"/>
          <w:sz w:val="22"/>
          <w:u w:val="thick" w:color="1154CC"/>
        </w:rPr>
        <w:t>HTML/CSS/JavaScript</w:t>
      </w:r>
      <w:r>
        <w:rPr>
          <w:color w:val="1154CC"/>
          <w:spacing w:val="-10"/>
          <w:sz w:val="22"/>
          <w:u w:val="thick" w:color="1154CC"/>
        </w:rPr>
        <w:t xml:space="preserve"> </w:t>
      </w:r>
      <w:r>
        <w:rPr>
          <w:color w:val="1154CC"/>
          <w:spacing w:val="-2"/>
          <w:sz w:val="22"/>
          <w:u w:val="thick" w:color="1154CC"/>
        </w:rPr>
        <w:t>Tutorials</w:t>
      </w:r>
      <w:r>
        <w:rPr>
          <w:color w:val="1154CC"/>
          <w:spacing w:val="-2"/>
          <w:sz w:val="22"/>
          <w:u w:val="thick" w:color="1154CC"/>
        </w:rPr>
        <w:fldChar w:fldCharType="end"/>
      </w:r>
    </w:p>
    <w:p w14:paraId="762FA8A1">
      <w:pPr>
        <w:pStyle w:val="11"/>
        <w:numPr>
          <w:ilvl w:val="0"/>
          <w:numId w:val="1"/>
        </w:numPr>
        <w:tabs>
          <w:tab w:val="left" w:pos="719"/>
        </w:tabs>
        <w:spacing w:before="0" w:after="0" w:line="240" w:lineRule="auto"/>
        <w:ind w:left="719" w:right="0" w:hanging="359"/>
        <w:jc w:val="left"/>
        <w:rPr>
          <w:sz w:val="22"/>
        </w:rPr>
      </w:pPr>
      <w:r>
        <w:rPr>
          <w:b/>
          <w:sz w:val="22"/>
        </w:rPr>
        <w:t>Python</w:t>
      </w:r>
      <w:r>
        <w:rPr>
          <w:b/>
          <w:spacing w:val="-11"/>
          <w:sz w:val="22"/>
        </w:rPr>
        <w:t xml:space="preserve"> </w:t>
      </w:r>
      <w:r>
        <w:rPr>
          <w:b/>
          <w:sz w:val="22"/>
        </w:rPr>
        <w:t>Programming</w:t>
      </w:r>
      <w:r>
        <w:rPr>
          <w:b/>
          <w:spacing w:val="-11"/>
          <w:sz w:val="22"/>
        </w:rPr>
        <w:t xml:space="preserve"> </w:t>
      </w:r>
      <w:r>
        <w:rPr>
          <w:b/>
          <w:sz w:val="22"/>
        </w:rPr>
        <w:t>Proficiency:</w:t>
      </w:r>
      <w:r>
        <w:rPr>
          <w:b/>
          <w:spacing w:val="-11"/>
          <w:sz w:val="22"/>
        </w:rPr>
        <w:t xml:space="preserve"> </w:t>
      </w:r>
      <w:r>
        <w:fldChar w:fldCharType="begin"/>
      </w:r>
      <w:r>
        <w:instrText xml:space="preserve"> HYPERLINK "https://docs.python.org/3/" \h </w:instrText>
      </w:r>
      <w:r>
        <w:fldChar w:fldCharType="separate"/>
      </w:r>
      <w:r>
        <w:rPr>
          <w:color w:val="1154CC"/>
          <w:sz w:val="22"/>
          <w:u w:val="thick" w:color="1154CC"/>
        </w:rPr>
        <w:t>Python</w:t>
      </w:r>
      <w:r>
        <w:rPr>
          <w:color w:val="1154CC"/>
          <w:spacing w:val="-11"/>
          <w:sz w:val="22"/>
          <w:u w:val="thick" w:color="1154CC"/>
        </w:rPr>
        <w:t xml:space="preserve"> </w:t>
      </w:r>
      <w:r>
        <w:rPr>
          <w:color w:val="1154CC"/>
          <w:spacing w:val="-2"/>
          <w:sz w:val="22"/>
          <w:u w:val="thick" w:color="1154CC"/>
        </w:rPr>
        <w:t>Documentation</w:t>
      </w:r>
      <w:r>
        <w:rPr>
          <w:color w:val="1154CC"/>
          <w:spacing w:val="-2"/>
          <w:sz w:val="22"/>
          <w:u w:val="thick" w:color="1154CC"/>
        </w:rPr>
        <w:fldChar w:fldCharType="end"/>
      </w:r>
    </w:p>
    <w:p w14:paraId="59CBE551">
      <w:pPr>
        <w:pStyle w:val="11"/>
        <w:numPr>
          <w:ilvl w:val="0"/>
          <w:numId w:val="1"/>
        </w:numPr>
        <w:tabs>
          <w:tab w:val="left" w:pos="719"/>
        </w:tabs>
        <w:spacing w:before="0" w:after="0" w:line="240" w:lineRule="auto"/>
        <w:ind w:left="719" w:right="0" w:hanging="359"/>
        <w:jc w:val="left"/>
        <w:rPr>
          <w:sz w:val="22"/>
        </w:rPr>
      </w:pPr>
      <w:r>
        <w:rPr>
          <w:b/>
          <w:sz w:val="22"/>
        </w:rPr>
        <w:t>Version</w:t>
      </w:r>
      <w:r>
        <w:rPr>
          <w:b/>
          <w:spacing w:val="-9"/>
          <w:sz w:val="22"/>
        </w:rPr>
        <w:t xml:space="preserve"> </w:t>
      </w:r>
      <w:r>
        <w:rPr>
          <w:b/>
          <w:sz w:val="22"/>
        </w:rPr>
        <w:t>Control</w:t>
      </w:r>
      <w:r>
        <w:rPr>
          <w:b/>
          <w:spacing w:val="-9"/>
          <w:sz w:val="22"/>
        </w:rPr>
        <w:t xml:space="preserve"> </w:t>
      </w:r>
      <w:r>
        <w:rPr>
          <w:b/>
          <w:sz w:val="22"/>
        </w:rPr>
        <w:t>with</w:t>
      </w:r>
      <w:r>
        <w:rPr>
          <w:b/>
          <w:spacing w:val="-9"/>
          <w:sz w:val="22"/>
        </w:rPr>
        <w:t xml:space="preserve"> </w:t>
      </w:r>
      <w:r>
        <w:rPr>
          <w:b/>
          <w:sz w:val="22"/>
        </w:rPr>
        <w:t>Git:</w:t>
      </w:r>
      <w:r>
        <w:rPr>
          <w:b/>
          <w:spacing w:val="-9"/>
          <w:sz w:val="22"/>
        </w:rPr>
        <w:t xml:space="preserve"> </w:t>
      </w:r>
      <w:r>
        <w:fldChar w:fldCharType="begin"/>
      </w:r>
      <w:r>
        <w:instrText xml:space="preserve"> HYPERLINK "https://git-scm.com/docs/git" \h </w:instrText>
      </w:r>
      <w:r>
        <w:fldChar w:fldCharType="separate"/>
      </w:r>
      <w:r>
        <w:rPr>
          <w:color w:val="1154CC"/>
          <w:sz w:val="22"/>
          <w:u w:val="thick" w:color="1154CC"/>
        </w:rPr>
        <w:t>Git</w:t>
      </w:r>
      <w:r>
        <w:rPr>
          <w:color w:val="1154CC"/>
          <w:spacing w:val="-9"/>
          <w:sz w:val="22"/>
          <w:u w:val="thick" w:color="1154CC"/>
        </w:rPr>
        <w:t xml:space="preserve"> </w:t>
      </w:r>
      <w:r>
        <w:rPr>
          <w:color w:val="1154CC"/>
          <w:spacing w:val="-2"/>
          <w:sz w:val="22"/>
          <w:u w:val="thick" w:color="1154CC"/>
        </w:rPr>
        <w:t>Documentation</w:t>
      </w:r>
      <w:r>
        <w:rPr>
          <w:color w:val="1154CC"/>
          <w:spacing w:val="-2"/>
          <w:sz w:val="22"/>
          <w:u w:val="thick" w:color="1154CC"/>
        </w:rPr>
        <w:fldChar w:fldCharType="end"/>
      </w:r>
    </w:p>
    <w:p w14:paraId="297220B9">
      <w:pPr>
        <w:pStyle w:val="11"/>
        <w:numPr>
          <w:ilvl w:val="0"/>
          <w:numId w:val="1"/>
        </w:numPr>
        <w:tabs>
          <w:tab w:val="left" w:pos="719"/>
        </w:tabs>
        <w:spacing w:before="0" w:after="0" w:line="240" w:lineRule="auto"/>
        <w:ind w:left="719" w:right="0" w:hanging="359"/>
        <w:jc w:val="left"/>
        <w:rPr>
          <w:sz w:val="22"/>
        </w:rPr>
      </w:pPr>
      <w:r>
        <w:rPr>
          <w:b/>
          <w:spacing w:val="-2"/>
          <w:sz w:val="22"/>
        </w:rPr>
        <w:t>Development</w:t>
      </w:r>
      <w:r>
        <w:rPr>
          <w:b/>
          <w:spacing w:val="3"/>
          <w:sz w:val="22"/>
        </w:rPr>
        <w:t xml:space="preserve"> </w:t>
      </w:r>
      <w:r>
        <w:rPr>
          <w:b/>
          <w:spacing w:val="-2"/>
          <w:sz w:val="22"/>
        </w:rPr>
        <w:t>Environment</w:t>
      </w:r>
      <w:r>
        <w:rPr>
          <w:b/>
          <w:spacing w:val="6"/>
          <w:sz w:val="22"/>
        </w:rPr>
        <w:t xml:space="preserve"> </w:t>
      </w:r>
      <w:r>
        <w:rPr>
          <w:b/>
          <w:spacing w:val="-2"/>
          <w:sz w:val="22"/>
        </w:rPr>
        <w:t>Setup:</w:t>
      </w:r>
      <w:r>
        <w:rPr>
          <w:b/>
          <w:spacing w:val="5"/>
          <w:sz w:val="22"/>
        </w:rPr>
        <w:t xml:space="preserve"> </w:t>
      </w:r>
      <w:r>
        <w:fldChar w:fldCharType="begin"/>
      </w:r>
      <w:r>
        <w:instrText xml:space="preserve"> HYPERLINK "https://flask.palletsprojects.com/en/stable/installation/" \h </w:instrText>
      </w:r>
      <w:r>
        <w:fldChar w:fldCharType="separate"/>
      </w:r>
      <w:r>
        <w:rPr>
          <w:color w:val="1154CC"/>
          <w:spacing w:val="-2"/>
          <w:sz w:val="22"/>
          <w:u w:val="thick" w:color="1154CC"/>
        </w:rPr>
        <w:t>Flask</w:t>
      </w:r>
      <w:r>
        <w:rPr>
          <w:color w:val="1154CC"/>
          <w:spacing w:val="6"/>
          <w:sz w:val="22"/>
          <w:u w:val="thick" w:color="1154CC"/>
        </w:rPr>
        <w:t xml:space="preserve"> </w:t>
      </w:r>
      <w:r>
        <w:rPr>
          <w:color w:val="1154CC"/>
          <w:spacing w:val="-2"/>
          <w:sz w:val="22"/>
          <w:u w:val="thick" w:color="1154CC"/>
        </w:rPr>
        <w:t>Installation</w:t>
      </w:r>
      <w:r>
        <w:rPr>
          <w:color w:val="1154CC"/>
          <w:spacing w:val="6"/>
          <w:sz w:val="22"/>
          <w:u w:val="thick" w:color="1154CC"/>
        </w:rPr>
        <w:t xml:space="preserve"> </w:t>
      </w:r>
      <w:r>
        <w:rPr>
          <w:color w:val="1154CC"/>
          <w:spacing w:val="-2"/>
          <w:sz w:val="22"/>
          <w:u w:val="thick" w:color="1154CC"/>
        </w:rPr>
        <w:t>Guide</w:t>
      </w:r>
      <w:r>
        <w:rPr>
          <w:color w:val="1154CC"/>
          <w:spacing w:val="-2"/>
          <w:sz w:val="22"/>
          <w:u w:val="thick" w:color="1154CC"/>
        </w:rPr>
        <w:fldChar w:fldCharType="end"/>
      </w:r>
    </w:p>
    <w:p w14:paraId="0054BA1F">
      <w:pPr>
        <w:pStyle w:val="11"/>
        <w:numPr>
          <w:ilvl w:val="0"/>
          <w:numId w:val="1"/>
        </w:numPr>
        <w:tabs>
          <w:tab w:val="left" w:pos="719"/>
        </w:tabs>
        <w:spacing w:before="0" w:after="0" w:line="240" w:lineRule="auto"/>
        <w:ind w:left="719" w:right="0" w:hanging="359"/>
        <w:jc w:val="left"/>
        <w:rPr>
          <w:sz w:val="22"/>
        </w:rPr>
      </w:pPr>
      <w:r>
        <w:rPr>
          <w:b/>
          <w:sz w:val="22"/>
        </w:rPr>
        <w:t>Ngrok</w:t>
      </w:r>
      <w:r>
        <w:rPr>
          <w:b/>
          <w:spacing w:val="-8"/>
          <w:sz w:val="22"/>
        </w:rPr>
        <w:t xml:space="preserve"> </w:t>
      </w:r>
      <w:r>
        <w:rPr>
          <w:b/>
          <w:sz w:val="22"/>
        </w:rPr>
        <w:t>for</w:t>
      </w:r>
      <w:r>
        <w:rPr>
          <w:b/>
          <w:spacing w:val="-8"/>
          <w:sz w:val="22"/>
        </w:rPr>
        <w:t xml:space="preserve"> </w:t>
      </w:r>
      <w:r>
        <w:rPr>
          <w:b/>
          <w:sz w:val="22"/>
        </w:rPr>
        <w:t>Public</w:t>
      </w:r>
      <w:r>
        <w:rPr>
          <w:b/>
          <w:spacing w:val="-8"/>
          <w:sz w:val="22"/>
        </w:rPr>
        <w:t xml:space="preserve"> </w:t>
      </w:r>
      <w:r>
        <w:rPr>
          <w:b/>
          <w:sz w:val="22"/>
        </w:rPr>
        <w:t>Deployment:</w:t>
      </w:r>
      <w:r>
        <w:rPr>
          <w:b/>
          <w:spacing w:val="-8"/>
          <w:sz w:val="22"/>
        </w:rPr>
        <w:t xml:space="preserve"> </w:t>
      </w:r>
      <w:r>
        <w:fldChar w:fldCharType="begin"/>
      </w:r>
      <w:r>
        <w:instrText xml:space="preserve"> HYPERLINK "https://ngrok.com/docs" \h </w:instrText>
      </w:r>
      <w:r>
        <w:fldChar w:fldCharType="separate"/>
      </w:r>
      <w:r>
        <w:rPr>
          <w:color w:val="1154CC"/>
          <w:sz w:val="22"/>
          <w:u w:val="thick" w:color="1154CC"/>
        </w:rPr>
        <w:t>Ngrok</w:t>
      </w:r>
      <w:r>
        <w:rPr>
          <w:color w:val="1154CC"/>
          <w:spacing w:val="-8"/>
          <w:sz w:val="22"/>
          <w:u w:val="thick" w:color="1154CC"/>
        </w:rPr>
        <w:t xml:space="preserve"> </w:t>
      </w:r>
      <w:r>
        <w:rPr>
          <w:color w:val="1154CC"/>
          <w:spacing w:val="-2"/>
          <w:sz w:val="22"/>
          <w:u w:val="thick" w:color="1154CC"/>
        </w:rPr>
        <w:t>Documentation</w:t>
      </w:r>
      <w:r>
        <w:rPr>
          <w:color w:val="1154CC"/>
          <w:spacing w:val="-2"/>
          <w:sz w:val="22"/>
          <w:u w:val="thick" w:color="1154CC"/>
        </w:rPr>
        <w:fldChar w:fldCharType="end"/>
      </w:r>
    </w:p>
    <w:p w14:paraId="298B0BB3">
      <w:pPr>
        <w:pStyle w:val="11"/>
        <w:spacing w:after="0" w:line="240" w:lineRule="auto"/>
        <w:jc w:val="left"/>
        <w:rPr>
          <w:sz w:val="22"/>
        </w:rPr>
        <w:sectPr>
          <w:headerReference r:id="rId5" w:type="default"/>
          <w:pgSz w:w="12240" w:h="15840"/>
          <w:pgMar w:top="1380" w:right="1080" w:bottom="280" w:left="1440" w:header="606" w:footer="0" w:gutter="0"/>
          <w:cols w:space="720" w:num="1"/>
        </w:sectPr>
      </w:pPr>
    </w:p>
    <w:p w14:paraId="6396D1EC">
      <w:pPr>
        <w:pStyle w:val="3"/>
        <w:spacing w:before="52"/>
      </w:pPr>
      <w:bookmarkStart w:id="14" w:name=" "/>
      <w:bookmarkEnd w:id="14"/>
      <w:bookmarkStart w:id="15" w:name="Project Workflow: "/>
      <w:bookmarkEnd w:id="15"/>
      <w:r>
        <w:t>Project</w:t>
      </w:r>
      <w:r>
        <w:rPr>
          <w:spacing w:val="-11"/>
        </w:rPr>
        <w:t xml:space="preserve"> </w:t>
      </w:r>
      <w:r>
        <w:rPr>
          <w:spacing w:val="-2"/>
        </w:rPr>
        <w:t>Workflow:</w:t>
      </w:r>
    </w:p>
    <w:p w14:paraId="3749BDCC">
      <w:pPr>
        <w:pStyle w:val="4"/>
        <w:spacing w:before="240"/>
      </w:pPr>
      <w:bookmarkStart w:id="16" w:name="Milestone 1: Model Selection and Archite"/>
      <w:bookmarkEnd w:id="16"/>
      <w:r>
        <w:t>Milestone</w:t>
      </w:r>
      <w:r>
        <w:rPr>
          <w:spacing w:val="-1"/>
        </w:rPr>
        <w:t xml:space="preserve"> </w:t>
      </w:r>
      <w:r>
        <w:t>1:</w:t>
      </w:r>
      <w:r>
        <w:rPr>
          <w:spacing w:val="-1"/>
        </w:rPr>
        <w:t xml:space="preserve"> </w:t>
      </w:r>
      <w:r>
        <w:t>Model Selection</w:t>
      </w:r>
      <w:r>
        <w:rPr>
          <w:spacing w:val="-1"/>
        </w:rPr>
        <w:t xml:space="preserve"> </w:t>
      </w:r>
      <w:r>
        <w:t xml:space="preserve">and </w:t>
      </w:r>
      <w:r>
        <w:rPr>
          <w:spacing w:val="-2"/>
        </w:rPr>
        <w:t>Architecture</w:t>
      </w:r>
    </w:p>
    <w:p w14:paraId="416385F1">
      <w:pPr>
        <w:pStyle w:val="11"/>
        <w:numPr>
          <w:ilvl w:val="0"/>
          <w:numId w:val="2"/>
        </w:numPr>
        <w:tabs>
          <w:tab w:val="left" w:pos="719"/>
        </w:tabs>
        <w:spacing w:before="120" w:after="0" w:line="240" w:lineRule="auto"/>
        <w:ind w:left="719" w:right="0" w:hanging="359"/>
        <w:jc w:val="left"/>
        <w:rPr>
          <w:sz w:val="22"/>
        </w:rPr>
      </w:pPr>
      <w:r>
        <w:rPr>
          <w:b/>
          <w:sz w:val="22"/>
        </w:rPr>
        <w:t>Activity</w:t>
      </w:r>
      <w:r>
        <w:rPr>
          <w:b/>
          <w:spacing w:val="-9"/>
          <w:sz w:val="22"/>
        </w:rPr>
        <w:t xml:space="preserve"> </w:t>
      </w:r>
      <w:r>
        <w:rPr>
          <w:b/>
          <w:sz w:val="22"/>
        </w:rPr>
        <w:t>1.1:</w:t>
      </w:r>
      <w:r>
        <w:rPr>
          <w:b/>
          <w:spacing w:val="-7"/>
          <w:sz w:val="22"/>
        </w:rPr>
        <w:t xml:space="preserve"> </w:t>
      </w:r>
      <w:r>
        <w:rPr>
          <w:sz w:val="22"/>
        </w:rPr>
        <w:t>Generate</w:t>
      </w:r>
      <w:r>
        <w:rPr>
          <w:spacing w:val="-7"/>
          <w:sz w:val="22"/>
        </w:rPr>
        <w:t xml:space="preserve"> </w:t>
      </w:r>
      <w:r>
        <w:rPr>
          <w:sz w:val="22"/>
        </w:rPr>
        <w:t>a</w:t>
      </w:r>
      <w:r>
        <w:rPr>
          <w:spacing w:val="-7"/>
          <w:sz w:val="22"/>
        </w:rPr>
        <w:t xml:space="preserve"> </w:t>
      </w:r>
      <w:r>
        <w:rPr>
          <w:sz w:val="22"/>
        </w:rPr>
        <w:t>Groq</w:t>
      </w:r>
      <w:r>
        <w:rPr>
          <w:spacing w:val="-7"/>
          <w:sz w:val="22"/>
        </w:rPr>
        <w:t xml:space="preserve"> </w:t>
      </w:r>
      <w:r>
        <w:rPr>
          <w:sz w:val="22"/>
        </w:rPr>
        <w:t>API</w:t>
      </w:r>
      <w:r>
        <w:rPr>
          <w:spacing w:val="-7"/>
          <w:sz w:val="22"/>
        </w:rPr>
        <w:t xml:space="preserve"> </w:t>
      </w:r>
      <w:r>
        <w:rPr>
          <w:sz w:val="22"/>
        </w:rPr>
        <w:t>key</w:t>
      </w:r>
      <w:r>
        <w:rPr>
          <w:spacing w:val="-7"/>
          <w:sz w:val="22"/>
        </w:rPr>
        <w:t xml:space="preserve"> </w:t>
      </w:r>
      <w:r>
        <w:rPr>
          <w:sz w:val="22"/>
        </w:rPr>
        <w:t>and</w:t>
      </w:r>
      <w:r>
        <w:rPr>
          <w:spacing w:val="-7"/>
          <w:sz w:val="22"/>
        </w:rPr>
        <w:t xml:space="preserve"> </w:t>
      </w:r>
      <w:r>
        <w:rPr>
          <w:sz w:val="22"/>
        </w:rPr>
        <w:t>configure</w:t>
      </w:r>
      <w:r>
        <w:rPr>
          <w:spacing w:val="-7"/>
          <w:sz w:val="22"/>
        </w:rPr>
        <w:t xml:space="preserve"> </w:t>
      </w:r>
      <w:r>
        <w:rPr>
          <w:sz w:val="22"/>
        </w:rPr>
        <w:t>it</w:t>
      </w:r>
      <w:r>
        <w:rPr>
          <w:spacing w:val="-7"/>
          <w:sz w:val="22"/>
        </w:rPr>
        <w:t xml:space="preserve"> </w:t>
      </w:r>
      <w:r>
        <w:rPr>
          <w:sz w:val="22"/>
        </w:rPr>
        <w:t>securely</w:t>
      </w:r>
      <w:r>
        <w:rPr>
          <w:spacing w:val="-7"/>
          <w:sz w:val="22"/>
        </w:rPr>
        <w:t xml:space="preserve"> </w:t>
      </w:r>
      <w:r>
        <w:rPr>
          <w:sz w:val="22"/>
        </w:rPr>
        <w:t>in</w:t>
      </w:r>
      <w:r>
        <w:rPr>
          <w:spacing w:val="-7"/>
          <w:sz w:val="22"/>
        </w:rPr>
        <w:t xml:space="preserve"> </w:t>
      </w:r>
      <w:r>
        <w:rPr>
          <w:sz w:val="22"/>
        </w:rPr>
        <w:t>the</w:t>
      </w:r>
      <w:r>
        <w:rPr>
          <w:spacing w:val="-7"/>
          <w:sz w:val="22"/>
        </w:rPr>
        <w:t xml:space="preserve"> </w:t>
      </w:r>
      <w:r>
        <w:rPr>
          <w:sz w:val="22"/>
        </w:rPr>
        <w:t>project</w:t>
      </w:r>
      <w:r>
        <w:rPr>
          <w:spacing w:val="-6"/>
          <w:sz w:val="22"/>
        </w:rPr>
        <w:t xml:space="preserve"> </w:t>
      </w:r>
      <w:r>
        <w:rPr>
          <w:spacing w:val="-2"/>
          <w:sz w:val="22"/>
        </w:rPr>
        <w:t>environment.</w:t>
      </w:r>
    </w:p>
    <w:p w14:paraId="381AA30C">
      <w:pPr>
        <w:pStyle w:val="11"/>
        <w:numPr>
          <w:ilvl w:val="0"/>
          <w:numId w:val="2"/>
        </w:numPr>
        <w:tabs>
          <w:tab w:val="left" w:pos="720"/>
        </w:tabs>
        <w:spacing w:before="60" w:after="0" w:line="240" w:lineRule="auto"/>
        <w:ind w:left="720" w:right="556" w:hanging="360"/>
        <w:jc w:val="left"/>
        <w:rPr>
          <w:sz w:val="22"/>
        </w:rPr>
      </w:pPr>
      <w:r>
        <w:rPr>
          <w:b/>
          <w:sz w:val="22"/>
        </w:rPr>
        <w:t>Activity</w:t>
      </w:r>
      <w:r>
        <w:rPr>
          <w:b/>
          <w:spacing w:val="-7"/>
          <w:sz w:val="22"/>
        </w:rPr>
        <w:t xml:space="preserve"> </w:t>
      </w:r>
      <w:r>
        <w:rPr>
          <w:b/>
          <w:sz w:val="22"/>
        </w:rPr>
        <w:t>1.2:</w:t>
      </w:r>
      <w:r>
        <w:rPr>
          <w:b/>
          <w:spacing w:val="-7"/>
          <w:sz w:val="22"/>
        </w:rPr>
        <w:t xml:space="preserve"> </w:t>
      </w:r>
      <w:r>
        <w:rPr>
          <w:sz w:val="22"/>
        </w:rPr>
        <w:t>Research</w:t>
      </w:r>
      <w:r>
        <w:rPr>
          <w:spacing w:val="-7"/>
          <w:sz w:val="22"/>
        </w:rPr>
        <w:t xml:space="preserve"> </w:t>
      </w:r>
      <w:r>
        <w:rPr>
          <w:sz w:val="22"/>
        </w:rPr>
        <w:t>and</w:t>
      </w:r>
      <w:r>
        <w:rPr>
          <w:spacing w:val="-7"/>
          <w:sz w:val="22"/>
        </w:rPr>
        <w:t xml:space="preserve"> </w:t>
      </w:r>
      <w:r>
        <w:rPr>
          <w:sz w:val="22"/>
        </w:rPr>
        <w:t>select</w:t>
      </w:r>
      <w:r>
        <w:rPr>
          <w:spacing w:val="-7"/>
          <w:sz w:val="22"/>
        </w:rPr>
        <w:t xml:space="preserve"> </w:t>
      </w:r>
      <w:r>
        <w:rPr>
          <w:sz w:val="22"/>
        </w:rPr>
        <w:t>the</w:t>
      </w:r>
      <w:r>
        <w:rPr>
          <w:spacing w:val="-7"/>
          <w:sz w:val="22"/>
        </w:rPr>
        <w:t xml:space="preserve"> </w:t>
      </w:r>
      <w:r>
        <w:rPr>
          <w:sz w:val="22"/>
        </w:rPr>
        <w:t>appropriate</w:t>
      </w:r>
      <w:r>
        <w:rPr>
          <w:spacing w:val="-7"/>
          <w:sz w:val="22"/>
        </w:rPr>
        <w:t xml:space="preserve"> </w:t>
      </w:r>
      <w:r>
        <w:rPr>
          <w:sz w:val="22"/>
        </w:rPr>
        <w:t>generative</w:t>
      </w:r>
      <w:r>
        <w:rPr>
          <w:spacing w:val="-7"/>
          <w:sz w:val="22"/>
        </w:rPr>
        <w:t xml:space="preserve"> </w:t>
      </w:r>
      <w:r>
        <w:rPr>
          <w:sz w:val="22"/>
        </w:rPr>
        <w:t>AI</w:t>
      </w:r>
      <w:r>
        <w:rPr>
          <w:spacing w:val="-7"/>
          <w:sz w:val="22"/>
        </w:rPr>
        <w:t xml:space="preserve"> </w:t>
      </w:r>
      <w:r>
        <w:rPr>
          <w:sz w:val="22"/>
        </w:rPr>
        <w:t>model</w:t>
      </w:r>
      <w:r>
        <w:rPr>
          <w:spacing w:val="-7"/>
          <w:sz w:val="22"/>
        </w:rPr>
        <w:t xml:space="preserve"> </w:t>
      </w:r>
      <w:r>
        <w:rPr>
          <w:sz w:val="22"/>
        </w:rPr>
        <w:t>from</w:t>
      </w:r>
      <w:r>
        <w:rPr>
          <w:spacing w:val="-7"/>
          <w:sz w:val="22"/>
        </w:rPr>
        <w:t xml:space="preserve"> </w:t>
      </w:r>
      <w:r>
        <w:rPr>
          <w:sz w:val="22"/>
        </w:rPr>
        <w:t>Groq</w:t>
      </w:r>
      <w:r>
        <w:rPr>
          <w:spacing w:val="-7"/>
          <w:sz w:val="22"/>
        </w:rPr>
        <w:t xml:space="preserve"> </w:t>
      </w:r>
      <w:r>
        <w:rPr>
          <w:sz w:val="22"/>
        </w:rPr>
        <w:t>for</w:t>
      </w:r>
      <w:r>
        <w:rPr>
          <w:spacing w:val="-7"/>
          <w:sz w:val="22"/>
        </w:rPr>
        <w:t xml:space="preserve"> </w:t>
      </w:r>
      <w:r>
        <w:rPr>
          <w:sz w:val="22"/>
        </w:rPr>
        <w:t>social media content generation.</w:t>
      </w:r>
    </w:p>
    <w:p w14:paraId="33CC7204">
      <w:pPr>
        <w:pStyle w:val="11"/>
        <w:numPr>
          <w:ilvl w:val="0"/>
          <w:numId w:val="2"/>
        </w:numPr>
        <w:tabs>
          <w:tab w:val="left" w:pos="720"/>
        </w:tabs>
        <w:spacing w:before="60" w:after="0" w:line="240" w:lineRule="auto"/>
        <w:ind w:left="720" w:right="626" w:hanging="360"/>
        <w:jc w:val="left"/>
        <w:rPr>
          <w:sz w:val="22"/>
        </w:rPr>
      </w:pPr>
      <w:r>
        <w:rPr>
          <w:b/>
          <w:sz w:val="22"/>
        </w:rPr>
        <w:t>Activity</w:t>
      </w:r>
      <w:r>
        <w:rPr>
          <w:b/>
          <w:spacing w:val="-7"/>
          <w:sz w:val="22"/>
        </w:rPr>
        <w:t xml:space="preserve"> </w:t>
      </w:r>
      <w:r>
        <w:rPr>
          <w:b/>
          <w:sz w:val="22"/>
        </w:rPr>
        <w:t>1.3:</w:t>
      </w:r>
      <w:r>
        <w:rPr>
          <w:b/>
          <w:spacing w:val="-7"/>
          <w:sz w:val="22"/>
        </w:rPr>
        <w:t xml:space="preserve"> </w:t>
      </w:r>
      <w:r>
        <w:rPr>
          <w:sz w:val="22"/>
        </w:rPr>
        <w:t>Define</w:t>
      </w:r>
      <w:r>
        <w:rPr>
          <w:spacing w:val="-7"/>
          <w:sz w:val="22"/>
        </w:rPr>
        <w:t xml:space="preserve"> </w:t>
      </w:r>
      <w:r>
        <w:rPr>
          <w:sz w:val="22"/>
        </w:rPr>
        <w:t>the</w:t>
      </w:r>
      <w:r>
        <w:rPr>
          <w:spacing w:val="-7"/>
          <w:sz w:val="22"/>
        </w:rPr>
        <w:t xml:space="preserve"> </w:t>
      </w:r>
      <w:r>
        <w:rPr>
          <w:sz w:val="22"/>
        </w:rPr>
        <w:t>architecture</w:t>
      </w:r>
      <w:r>
        <w:rPr>
          <w:spacing w:val="-7"/>
          <w:sz w:val="22"/>
        </w:rPr>
        <w:t xml:space="preserve"> </w:t>
      </w:r>
      <w:r>
        <w:rPr>
          <w:sz w:val="22"/>
        </w:rPr>
        <w:t>of</w:t>
      </w:r>
      <w:r>
        <w:rPr>
          <w:spacing w:val="-7"/>
          <w:sz w:val="22"/>
        </w:rPr>
        <w:t xml:space="preserve"> </w:t>
      </w:r>
      <w:r>
        <w:rPr>
          <w:sz w:val="22"/>
        </w:rPr>
        <w:t>the</w:t>
      </w:r>
      <w:r>
        <w:rPr>
          <w:spacing w:val="-7"/>
          <w:sz w:val="22"/>
        </w:rPr>
        <w:t xml:space="preserve"> </w:t>
      </w:r>
      <w:r>
        <w:rPr>
          <w:sz w:val="22"/>
        </w:rPr>
        <w:t>application,</w:t>
      </w:r>
      <w:r>
        <w:rPr>
          <w:spacing w:val="-7"/>
          <w:sz w:val="22"/>
        </w:rPr>
        <w:t xml:space="preserve"> </w:t>
      </w:r>
      <w:r>
        <w:rPr>
          <w:sz w:val="22"/>
        </w:rPr>
        <w:t>detailing</w:t>
      </w:r>
      <w:r>
        <w:rPr>
          <w:spacing w:val="-7"/>
          <w:sz w:val="22"/>
        </w:rPr>
        <w:t xml:space="preserve"> </w:t>
      </w:r>
      <w:r>
        <w:rPr>
          <w:sz w:val="22"/>
        </w:rPr>
        <w:t>interactions</w:t>
      </w:r>
      <w:r>
        <w:rPr>
          <w:spacing w:val="-7"/>
          <w:sz w:val="22"/>
        </w:rPr>
        <w:t xml:space="preserve"> </w:t>
      </w:r>
      <w:r>
        <w:rPr>
          <w:sz w:val="22"/>
        </w:rPr>
        <w:t>between</w:t>
      </w:r>
      <w:r>
        <w:rPr>
          <w:spacing w:val="-7"/>
          <w:sz w:val="22"/>
        </w:rPr>
        <w:t xml:space="preserve"> </w:t>
      </w:r>
      <w:r>
        <w:rPr>
          <w:sz w:val="22"/>
        </w:rPr>
        <w:t>the frontend, backend, and AI integration.</w:t>
      </w:r>
    </w:p>
    <w:p w14:paraId="02F10FFF">
      <w:pPr>
        <w:pStyle w:val="11"/>
        <w:numPr>
          <w:ilvl w:val="0"/>
          <w:numId w:val="2"/>
        </w:numPr>
        <w:tabs>
          <w:tab w:val="left" w:pos="720"/>
        </w:tabs>
        <w:spacing w:before="60" w:after="0" w:line="240" w:lineRule="auto"/>
        <w:ind w:left="720" w:right="1101" w:hanging="360"/>
        <w:jc w:val="left"/>
        <w:rPr>
          <w:sz w:val="22"/>
        </w:rPr>
      </w:pPr>
      <w:r>
        <w:rPr>
          <w:b/>
          <w:sz w:val="22"/>
        </w:rPr>
        <w:t>Activity</w:t>
      </w:r>
      <w:r>
        <w:rPr>
          <w:b/>
          <w:spacing w:val="-7"/>
          <w:sz w:val="22"/>
        </w:rPr>
        <w:t xml:space="preserve"> </w:t>
      </w:r>
      <w:r>
        <w:rPr>
          <w:b/>
          <w:sz w:val="22"/>
        </w:rPr>
        <w:t>1.4:</w:t>
      </w:r>
      <w:r>
        <w:rPr>
          <w:b/>
          <w:spacing w:val="-7"/>
          <w:sz w:val="22"/>
        </w:rPr>
        <w:t xml:space="preserve"> </w:t>
      </w:r>
      <w:r>
        <w:rPr>
          <w:sz w:val="22"/>
        </w:rPr>
        <w:t>Set</w:t>
      </w:r>
      <w:r>
        <w:rPr>
          <w:spacing w:val="-7"/>
          <w:sz w:val="22"/>
        </w:rPr>
        <w:t xml:space="preserve"> </w:t>
      </w:r>
      <w:r>
        <w:rPr>
          <w:sz w:val="22"/>
        </w:rPr>
        <w:t>up</w:t>
      </w:r>
      <w:r>
        <w:rPr>
          <w:spacing w:val="-7"/>
          <w:sz w:val="22"/>
        </w:rPr>
        <w:t xml:space="preserve"> </w:t>
      </w:r>
      <w:r>
        <w:rPr>
          <w:sz w:val="22"/>
        </w:rPr>
        <w:t>the</w:t>
      </w:r>
      <w:r>
        <w:rPr>
          <w:spacing w:val="-7"/>
          <w:sz w:val="22"/>
        </w:rPr>
        <w:t xml:space="preserve"> </w:t>
      </w:r>
      <w:r>
        <w:rPr>
          <w:sz w:val="22"/>
        </w:rPr>
        <w:t>development</w:t>
      </w:r>
      <w:r>
        <w:rPr>
          <w:spacing w:val="-7"/>
          <w:sz w:val="22"/>
        </w:rPr>
        <w:t xml:space="preserve"> </w:t>
      </w:r>
      <w:r>
        <w:rPr>
          <w:sz w:val="22"/>
        </w:rPr>
        <w:t>environment,</w:t>
      </w:r>
      <w:r>
        <w:rPr>
          <w:spacing w:val="-7"/>
          <w:sz w:val="22"/>
        </w:rPr>
        <w:t xml:space="preserve"> </w:t>
      </w:r>
      <w:r>
        <w:rPr>
          <w:sz w:val="22"/>
        </w:rPr>
        <w:t>installing</w:t>
      </w:r>
      <w:r>
        <w:rPr>
          <w:spacing w:val="-7"/>
          <w:sz w:val="22"/>
        </w:rPr>
        <w:t xml:space="preserve"> </w:t>
      </w:r>
      <w:r>
        <w:rPr>
          <w:sz w:val="22"/>
        </w:rPr>
        <w:t>necessary</w:t>
      </w:r>
      <w:r>
        <w:rPr>
          <w:spacing w:val="-7"/>
          <w:sz w:val="22"/>
        </w:rPr>
        <w:t xml:space="preserve"> </w:t>
      </w:r>
      <w:r>
        <w:rPr>
          <w:sz w:val="22"/>
        </w:rPr>
        <w:t>libraries</w:t>
      </w:r>
      <w:r>
        <w:rPr>
          <w:spacing w:val="-7"/>
          <w:sz w:val="22"/>
        </w:rPr>
        <w:t xml:space="preserve"> </w:t>
      </w:r>
      <w:r>
        <w:rPr>
          <w:sz w:val="22"/>
        </w:rPr>
        <w:t>and dependencies for Flask and the Groq API.</w:t>
      </w:r>
    </w:p>
    <w:p w14:paraId="193B6ECE">
      <w:pPr>
        <w:pStyle w:val="8"/>
      </w:pPr>
    </w:p>
    <w:p w14:paraId="13838E2F">
      <w:pPr>
        <w:pStyle w:val="8"/>
        <w:spacing w:before="62"/>
      </w:pPr>
    </w:p>
    <w:p w14:paraId="3B0459CA">
      <w:pPr>
        <w:pStyle w:val="4"/>
      </w:pPr>
      <w:bookmarkStart w:id="17" w:name="Milestone 2: Core Functionalities Develo"/>
      <w:bookmarkEnd w:id="17"/>
      <w:r>
        <w:t>Milestone</w:t>
      </w:r>
      <w:r>
        <w:rPr>
          <w:spacing w:val="-4"/>
        </w:rPr>
        <w:t xml:space="preserve"> </w:t>
      </w:r>
      <w:r>
        <w:t>2:</w:t>
      </w:r>
      <w:r>
        <w:rPr>
          <w:spacing w:val="-3"/>
        </w:rPr>
        <w:t xml:space="preserve"> </w:t>
      </w:r>
      <w:r>
        <w:t>Core</w:t>
      </w:r>
      <w:r>
        <w:rPr>
          <w:spacing w:val="-4"/>
        </w:rPr>
        <w:t xml:space="preserve"> </w:t>
      </w:r>
      <w:r>
        <w:t>Functionalities</w:t>
      </w:r>
      <w:r>
        <w:rPr>
          <w:spacing w:val="-3"/>
        </w:rPr>
        <w:t xml:space="preserve"> </w:t>
      </w:r>
      <w:r>
        <w:rPr>
          <w:spacing w:val="-2"/>
        </w:rPr>
        <w:t>Development</w:t>
      </w:r>
    </w:p>
    <w:p w14:paraId="3B8176EB">
      <w:pPr>
        <w:pStyle w:val="11"/>
        <w:numPr>
          <w:ilvl w:val="0"/>
          <w:numId w:val="2"/>
        </w:numPr>
        <w:tabs>
          <w:tab w:val="left" w:pos="720"/>
        </w:tabs>
        <w:spacing w:before="120" w:after="0" w:line="240" w:lineRule="auto"/>
        <w:ind w:left="720" w:right="734" w:hanging="360"/>
        <w:jc w:val="left"/>
        <w:rPr>
          <w:sz w:val="22"/>
        </w:rPr>
      </w:pPr>
      <w:r>
        <w:rPr>
          <w:b/>
          <w:sz w:val="22"/>
        </w:rPr>
        <w:t>Activity</w:t>
      </w:r>
      <w:r>
        <w:rPr>
          <w:b/>
          <w:spacing w:val="-12"/>
          <w:sz w:val="22"/>
        </w:rPr>
        <w:t xml:space="preserve"> </w:t>
      </w:r>
      <w:r>
        <w:rPr>
          <w:b/>
          <w:sz w:val="22"/>
        </w:rPr>
        <w:t>2.1:</w:t>
      </w:r>
      <w:r>
        <w:rPr>
          <w:b/>
          <w:spacing w:val="-12"/>
          <w:sz w:val="22"/>
        </w:rPr>
        <w:t xml:space="preserve"> </w:t>
      </w:r>
      <w:r>
        <w:rPr>
          <w:sz w:val="22"/>
        </w:rPr>
        <w:t>Develop</w:t>
      </w:r>
      <w:r>
        <w:rPr>
          <w:spacing w:val="-12"/>
          <w:sz w:val="22"/>
        </w:rPr>
        <w:t xml:space="preserve"> </w:t>
      </w:r>
      <w:r>
        <w:rPr>
          <w:sz w:val="22"/>
        </w:rPr>
        <w:t>the</w:t>
      </w:r>
      <w:r>
        <w:rPr>
          <w:spacing w:val="-12"/>
          <w:sz w:val="22"/>
        </w:rPr>
        <w:t xml:space="preserve"> </w:t>
      </w:r>
      <w:r>
        <w:rPr>
          <w:sz w:val="22"/>
        </w:rPr>
        <w:t>core</w:t>
      </w:r>
      <w:r>
        <w:rPr>
          <w:spacing w:val="-12"/>
          <w:sz w:val="22"/>
        </w:rPr>
        <w:t xml:space="preserve"> </w:t>
      </w:r>
      <w:r>
        <w:rPr>
          <w:sz w:val="22"/>
        </w:rPr>
        <w:t>functionalities:</w:t>
      </w:r>
      <w:r>
        <w:rPr>
          <w:spacing w:val="-12"/>
          <w:sz w:val="22"/>
        </w:rPr>
        <w:t xml:space="preserve"> </w:t>
      </w:r>
      <w:r>
        <w:rPr>
          <w:sz w:val="22"/>
        </w:rPr>
        <w:t>Caption</w:t>
      </w:r>
      <w:r>
        <w:rPr>
          <w:spacing w:val="-12"/>
          <w:sz w:val="22"/>
        </w:rPr>
        <w:t xml:space="preserve"> </w:t>
      </w:r>
      <w:r>
        <w:rPr>
          <w:sz w:val="22"/>
        </w:rPr>
        <w:t>Generator,</w:t>
      </w:r>
      <w:r>
        <w:rPr>
          <w:spacing w:val="-12"/>
          <w:sz w:val="22"/>
        </w:rPr>
        <w:t xml:space="preserve"> </w:t>
      </w:r>
      <w:r>
        <w:rPr>
          <w:sz w:val="22"/>
        </w:rPr>
        <w:t>Hashtag</w:t>
      </w:r>
      <w:r>
        <w:rPr>
          <w:spacing w:val="-12"/>
          <w:sz w:val="22"/>
        </w:rPr>
        <w:t xml:space="preserve"> </w:t>
      </w:r>
      <w:r>
        <w:rPr>
          <w:sz w:val="22"/>
        </w:rPr>
        <w:t>Suggester,</w:t>
      </w:r>
      <w:r>
        <w:rPr>
          <w:spacing w:val="-12"/>
          <w:sz w:val="22"/>
        </w:rPr>
        <w:t xml:space="preserve"> </w:t>
      </w:r>
      <w:r>
        <w:rPr>
          <w:sz w:val="22"/>
        </w:rPr>
        <w:t>and Call-to-Action Generator.</w:t>
      </w:r>
    </w:p>
    <w:p w14:paraId="1EE581B9">
      <w:pPr>
        <w:pStyle w:val="11"/>
        <w:numPr>
          <w:ilvl w:val="0"/>
          <w:numId w:val="2"/>
        </w:numPr>
        <w:tabs>
          <w:tab w:val="left" w:pos="720"/>
        </w:tabs>
        <w:spacing w:before="60" w:after="0" w:line="240" w:lineRule="auto"/>
        <w:ind w:left="720" w:right="714" w:hanging="360"/>
        <w:jc w:val="left"/>
        <w:rPr>
          <w:sz w:val="22"/>
        </w:rPr>
      </w:pPr>
      <w:r>
        <w:rPr>
          <w:b/>
          <w:sz w:val="22"/>
        </w:rPr>
        <w:t>Activity</w:t>
      </w:r>
      <w:r>
        <w:rPr>
          <w:b/>
          <w:spacing w:val="-6"/>
          <w:sz w:val="22"/>
        </w:rPr>
        <w:t xml:space="preserve"> </w:t>
      </w:r>
      <w:r>
        <w:rPr>
          <w:b/>
          <w:sz w:val="22"/>
        </w:rPr>
        <w:t>2.2:</w:t>
      </w:r>
      <w:r>
        <w:rPr>
          <w:b/>
          <w:spacing w:val="-6"/>
          <w:sz w:val="22"/>
        </w:rPr>
        <w:t xml:space="preserve"> </w:t>
      </w:r>
      <w:r>
        <w:rPr>
          <w:sz w:val="22"/>
        </w:rPr>
        <w:t>Implement</w:t>
      </w:r>
      <w:r>
        <w:rPr>
          <w:spacing w:val="-6"/>
          <w:sz w:val="22"/>
        </w:rPr>
        <w:t xml:space="preserve"> </w:t>
      </w:r>
      <w:r>
        <w:rPr>
          <w:sz w:val="22"/>
        </w:rPr>
        <w:t>the</w:t>
      </w:r>
      <w:r>
        <w:rPr>
          <w:spacing w:val="-6"/>
          <w:sz w:val="22"/>
        </w:rPr>
        <w:t xml:space="preserve"> </w:t>
      </w:r>
      <w:r>
        <w:rPr>
          <w:sz w:val="22"/>
        </w:rPr>
        <w:t>Flask</w:t>
      </w:r>
      <w:r>
        <w:rPr>
          <w:spacing w:val="-6"/>
          <w:sz w:val="22"/>
        </w:rPr>
        <w:t xml:space="preserve"> </w:t>
      </w:r>
      <w:r>
        <w:rPr>
          <w:sz w:val="22"/>
        </w:rPr>
        <w:t>backend</w:t>
      </w:r>
      <w:r>
        <w:rPr>
          <w:spacing w:val="-6"/>
          <w:sz w:val="22"/>
        </w:rPr>
        <w:t xml:space="preserve"> </w:t>
      </w:r>
      <w:r>
        <w:rPr>
          <w:sz w:val="22"/>
        </w:rPr>
        <w:t>to</w:t>
      </w:r>
      <w:r>
        <w:rPr>
          <w:spacing w:val="-6"/>
          <w:sz w:val="22"/>
        </w:rPr>
        <w:t xml:space="preserve"> </w:t>
      </w:r>
      <w:r>
        <w:rPr>
          <w:sz w:val="22"/>
        </w:rPr>
        <w:t>manage</w:t>
      </w:r>
      <w:r>
        <w:rPr>
          <w:spacing w:val="-6"/>
          <w:sz w:val="22"/>
        </w:rPr>
        <w:t xml:space="preserve"> </w:t>
      </w:r>
      <w:r>
        <w:rPr>
          <w:sz w:val="22"/>
        </w:rPr>
        <w:t>routing</w:t>
      </w:r>
      <w:r>
        <w:rPr>
          <w:spacing w:val="-6"/>
          <w:sz w:val="22"/>
        </w:rPr>
        <w:t xml:space="preserve"> </w:t>
      </w:r>
      <w:r>
        <w:rPr>
          <w:sz w:val="22"/>
        </w:rPr>
        <w:t>and</w:t>
      </w:r>
      <w:r>
        <w:rPr>
          <w:spacing w:val="-6"/>
          <w:sz w:val="22"/>
        </w:rPr>
        <w:t xml:space="preserve"> </w:t>
      </w:r>
      <w:r>
        <w:rPr>
          <w:sz w:val="22"/>
        </w:rPr>
        <w:t>user</w:t>
      </w:r>
      <w:r>
        <w:rPr>
          <w:spacing w:val="-6"/>
          <w:sz w:val="22"/>
        </w:rPr>
        <w:t xml:space="preserve"> </w:t>
      </w:r>
      <w:r>
        <w:rPr>
          <w:sz w:val="22"/>
        </w:rPr>
        <w:t>input</w:t>
      </w:r>
      <w:r>
        <w:rPr>
          <w:spacing w:val="-6"/>
          <w:sz w:val="22"/>
        </w:rPr>
        <w:t xml:space="preserve"> </w:t>
      </w:r>
      <w:r>
        <w:rPr>
          <w:sz w:val="22"/>
        </w:rPr>
        <w:t>processing, ensuring smooth API interactions.</w:t>
      </w:r>
    </w:p>
    <w:p w14:paraId="44725B5D">
      <w:pPr>
        <w:pStyle w:val="8"/>
      </w:pPr>
    </w:p>
    <w:p w14:paraId="20DCB45B">
      <w:pPr>
        <w:pStyle w:val="8"/>
        <w:spacing w:before="62"/>
      </w:pPr>
    </w:p>
    <w:p w14:paraId="208EB109">
      <w:pPr>
        <w:pStyle w:val="4"/>
      </w:pPr>
      <w:bookmarkStart w:id="18" w:name="Milestone 3: App.py Development "/>
      <w:bookmarkEnd w:id="18"/>
      <w:r>
        <w:t>Milestone</w:t>
      </w:r>
      <w:r>
        <w:rPr>
          <w:spacing w:val="-5"/>
        </w:rPr>
        <w:t xml:space="preserve"> </w:t>
      </w:r>
      <w:r>
        <w:t>3:</w:t>
      </w:r>
      <w:r>
        <w:rPr>
          <w:spacing w:val="-5"/>
        </w:rPr>
        <w:t xml:space="preserve"> </w:t>
      </w:r>
      <w:r>
        <w:t>App.py</w:t>
      </w:r>
      <w:r>
        <w:rPr>
          <w:spacing w:val="-5"/>
        </w:rPr>
        <w:t xml:space="preserve"> </w:t>
      </w:r>
      <w:r>
        <w:rPr>
          <w:spacing w:val="-2"/>
        </w:rPr>
        <w:t>Development</w:t>
      </w:r>
    </w:p>
    <w:p w14:paraId="10024315">
      <w:pPr>
        <w:pStyle w:val="11"/>
        <w:numPr>
          <w:ilvl w:val="0"/>
          <w:numId w:val="2"/>
        </w:numPr>
        <w:tabs>
          <w:tab w:val="left" w:pos="720"/>
        </w:tabs>
        <w:spacing w:before="120" w:after="0" w:line="240" w:lineRule="auto"/>
        <w:ind w:left="720" w:right="481" w:hanging="360"/>
        <w:jc w:val="left"/>
        <w:rPr>
          <w:sz w:val="22"/>
        </w:rPr>
      </w:pPr>
      <w:r>
        <w:rPr>
          <w:b/>
          <w:sz w:val="22"/>
        </w:rPr>
        <w:t>Activity</w:t>
      </w:r>
      <w:r>
        <w:rPr>
          <w:b/>
          <w:spacing w:val="-8"/>
          <w:sz w:val="22"/>
        </w:rPr>
        <w:t xml:space="preserve"> </w:t>
      </w:r>
      <w:r>
        <w:rPr>
          <w:b/>
          <w:sz w:val="22"/>
        </w:rPr>
        <w:t>3.1:</w:t>
      </w:r>
      <w:r>
        <w:rPr>
          <w:b/>
          <w:spacing w:val="-8"/>
          <w:sz w:val="22"/>
        </w:rPr>
        <w:t xml:space="preserve"> </w:t>
      </w:r>
      <w:r>
        <w:rPr>
          <w:sz w:val="22"/>
        </w:rPr>
        <w:t>Write</w:t>
      </w:r>
      <w:r>
        <w:rPr>
          <w:spacing w:val="-8"/>
          <w:sz w:val="22"/>
        </w:rPr>
        <w:t xml:space="preserve"> </w:t>
      </w:r>
      <w:r>
        <w:rPr>
          <w:sz w:val="22"/>
        </w:rPr>
        <w:t>the</w:t>
      </w:r>
      <w:r>
        <w:rPr>
          <w:spacing w:val="-8"/>
          <w:sz w:val="22"/>
        </w:rPr>
        <w:t xml:space="preserve"> </w:t>
      </w:r>
      <w:r>
        <w:rPr>
          <w:sz w:val="22"/>
        </w:rPr>
        <w:t>main</w:t>
      </w:r>
      <w:r>
        <w:rPr>
          <w:spacing w:val="-8"/>
          <w:sz w:val="22"/>
        </w:rPr>
        <w:t xml:space="preserve"> </w:t>
      </w:r>
      <w:r>
        <w:rPr>
          <w:sz w:val="22"/>
        </w:rPr>
        <w:t>application</w:t>
      </w:r>
      <w:r>
        <w:rPr>
          <w:spacing w:val="-8"/>
          <w:sz w:val="22"/>
        </w:rPr>
        <w:t xml:space="preserve"> </w:t>
      </w:r>
      <w:r>
        <w:rPr>
          <w:sz w:val="22"/>
        </w:rPr>
        <w:t>logic</w:t>
      </w:r>
      <w:r>
        <w:rPr>
          <w:spacing w:val="-8"/>
          <w:sz w:val="22"/>
        </w:rPr>
        <w:t xml:space="preserve"> </w:t>
      </w:r>
      <w:r>
        <w:rPr>
          <w:sz w:val="22"/>
        </w:rPr>
        <w:t>in</w:t>
      </w:r>
      <w:r>
        <w:rPr>
          <w:spacing w:val="-8"/>
          <w:sz w:val="22"/>
        </w:rPr>
        <w:t xml:space="preserve"> </w:t>
      </w:r>
      <w:r>
        <w:rPr>
          <w:sz w:val="22"/>
        </w:rPr>
        <w:t>app.py,</w:t>
      </w:r>
      <w:r>
        <w:rPr>
          <w:spacing w:val="-8"/>
          <w:sz w:val="22"/>
        </w:rPr>
        <w:t xml:space="preserve"> </w:t>
      </w:r>
      <w:r>
        <w:rPr>
          <w:sz w:val="22"/>
        </w:rPr>
        <w:t>establishing</w:t>
      </w:r>
      <w:r>
        <w:rPr>
          <w:spacing w:val="-8"/>
          <w:sz w:val="22"/>
        </w:rPr>
        <w:t xml:space="preserve"> </w:t>
      </w:r>
      <w:r>
        <w:rPr>
          <w:sz w:val="22"/>
        </w:rPr>
        <w:t>routes</w:t>
      </w:r>
      <w:r>
        <w:rPr>
          <w:spacing w:val="-8"/>
          <w:sz w:val="22"/>
        </w:rPr>
        <w:t xml:space="preserve"> </w:t>
      </w:r>
      <w:r>
        <w:rPr>
          <w:sz w:val="22"/>
        </w:rPr>
        <w:t>for</w:t>
      </w:r>
      <w:r>
        <w:rPr>
          <w:spacing w:val="-8"/>
          <w:sz w:val="22"/>
        </w:rPr>
        <w:t xml:space="preserve"> </w:t>
      </w:r>
      <w:r>
        <w:rPr>
          <w:sz w:val="22"/>
        </w:rPr>
        <w:t>each</w:t>
      </w:r>
      <w:r>
        <w:rPr>
          <w:spacing w:val="-8"/>
          <w:sz w:val="22"/>
        </w:rPr>
        <w:t xml:space="preserve"> </w:t>
      </w:r>
      <w:r>
        <w:rPr>
          <w:sz w:val="22"/>
        </w:rPr>
        <w:t>feature and integrating AI responses.</w:t>
      </w:r>
    </w:p>
    <w:p w14:paraId="27232D3B">
      <w:pPr>
        <w:pStyle w:val="8"/>
      </w:pPr>
    </w:p>
    <w:p w14:paraId="6A550664">
      <w:pPr>
        <w:pStyle w:val="8"/>
        <w:spacing w:before="62"/>
      </w:pPr>
    </w:p>
    <w:p w14:paraId="5134EFE8">
      <w:pPr>
        <w:pStyle w:val="4"/>
      </w:pPr>
      <w:bookmarkStart w:id="19" w:name="Milestone 4: Frontend Development "/>
      <w:bookmarkEnd w:id="19"/>
      <w:r>
        <w:t>Milestone</w:t>
      </w:r>
      <w:r>
        <w:rPr>
          <w:spacing w:val="-6"/>
        </w:rPr>
        <w:t xml:space="preserve"> </w:t>
      </w:r>
      <w:r>
        <w:t>4:</w:t>
      </w:r>
      <w:r>
        <w:rPr>
          <w:spacing w:val="-6"/>
        </w:rPr>
        <w:t xml:space="preserve"> </w:t>
      </w:r>
      <w:r>
        <w:t>Frontend</w:t>
      </w:r>
      <w:r>
        <w:rPr>
          <w:spacing w:val="-5"/>
        </w:rPr>
        <w:t xml:space="preserve"> </w:t>
      </w:r>
      <w:r>
        <w:rPr>
          <w:spacing w:val="-2"/>
        </w:rPr>
        <w:t>Development</w:t>
      </w:r>
    </w:p>
    <w:p w14:paraId="0FB64707">
      <w:pPr>
        <w:pStyle w:val="11"/>
        <w:numPr>
          <w:ilvl w:val="0"/>
          <w:numId w:val="2"/>
        </w:numPr>
        <w:tabs>
          <w:tab w:val="left" w:pos="720"/>
        </w:tabs>
        <w:spacing w:before="120" w:after="0" w:line="240" w:lineRule="auto"/>
        <w:ind w:left="720" w:right="1140" w:hanging="360"/>
        <w:jc w:val="left"/>
        <w:rPr>
          <w:sz w:val="22"/>
        </w:rPr>
      </w:pPr>
      <w:r>
        <w:rPr>
          <w:b/>
          <w:sz w:val="22"/>
        </w:rPr>
        <w:t>Activity</w:t>
      </w:r>
      <w:r>
        <w:rPr>
          <w:b/>
          <w:spacing w:val="-6"/>
          <w:sz w:val="22"/>
        </w:rPr>
        <w:t xml:space="preserve"> </w:t>
      </w:r>
      <w:r>
        <w:rPr>
          <w:b/>
          <w:sz w:val="22"/>
        </w:rPr>
        <w:t>4.1:</w:t>
      </w:r>
      <w:r>
        <w:rPr>
          <w:b/>
          <w:spacing w:val="-6"/>
          <w:sz w:val="22"/>
        </w:rPr>
        <w:t xml:space="preserve"> </w:t>
      </w:r>
      <w:r>
        <w:rPr>
          <w:sz w:val="22"/>
        </w:rPr>
        <w:t>Design</w:t>
      </w:r>
      <w:r>
        <w:rPr>
          <w:spacing w:val="-6"/>
          <w:sz w:val="22"/>
        </w:rPr>
        <w:t xml:space="preserve"> </w:t>
      </w:r>
      <w:r>
        <w:rPr>
          <w:sz w:val="22"/>
        </w:rPr>
        <w:t>and</w:t>
      </w:r>
      <w:r>
        <w:rPr>
          <w:spacing w:val="-6"/>
          <w:sz w:val="22"/>
        </w:rPr>
        <w:t xml:space="preserve"> </w:t>
      </w:r>
      <w:r>
        <w:rPr>
          <w:sz w:val="22"/>
        </w:rPr>
        <w:t>develop</w:t>
      </w:r>
      <w:r>
        <w:rPr>
          <w:spacing w:val="-6"/>
          <w:sz w:val="22"/>
        </w:rPr>
        <w:t xml:space="preserve"> </w:t>
      </w:r>
      <w:r>
        <w:rPr>
          <w:sz w:val="22"/>
        </w:rPr>
        <w:t>the</w:t>
      </w:r>
      <w:r>
        <w:rPr>
          <w:spacing w:val="-6"/>
          <w:sz w:val="22"/>
        </w:rPr>
        <w:t xml:space="preserve"> </w:t>
      </w:r>
      <w:r>
        <w:rPr>
          <w:sz w:val="22"/>
        </w:rPr>
        <w:t>user</w:t>
      </w:r>
      <w:r>
        <w:rPr>
          <w:spacing w:val="-6"/>
          <w:sz w:val="22"/>
        </w:rPr>
        <w:t xml:space="preserve"> </w:t>
      </w:r>
      <w:r>
        <w:rPr>
          <w:sz w:val="22"/>
        </w:rPr>
        <w:t>interface</w:t>
      </w:r>
      <w:r>
        <w:rPr>
          <w:spacing w:val="-6"/>
          <w:sz w:val="22"/>
        </w:rPr>
        <w:t xml:space="preserve"> </w:t>
      </w:r>
      <w:r>
        <w:rPr>
          <w:sz w:val="22"/>
        </w:rPr>
        <w:t>using</w:t>
      </w:r>
      <w:r>
        <w:rPr>
          <w:spacing w:val="-6"/>
          <w:sz w:val="22"/>
        </w:rPr>
        <w:t xml:space="preserve"> </w:t>
      </w:r>
      <w:r>
        <w:rPr>
          <w:sz w:val="22"/>
        </w:rPr>
        <w:t>HTML,</w:t>
      </w:r>
      <w:r>
        <w:rPr>
          <w:spacing w:val="-6"/>
          <w:sz w:val="22"/>
        </w:rPr>
        <w:t xml:space="preserve"> </w:t>
      </w:r>
      <w:r>
        <w:rPr>
          <w:sz w:val="22"/>
        </w:rPr>
        <w:t>CSS,</w:t>
      </w:r>
      <w:r>
        <w:rPr>
          <w:spacing w:val="-6"/>
          <w:sz w:val="22"/>
        </w:rPr>
        <w:t xml:space="preserve"> </w:t>
      </w:r>
      <w:r>
        <w:rPr>
          <w:sz w:val="22"/>
        </w:rPr>
        <w:t>and</w:t>
      </w:r>
      <w:r>
        <w:rPr>
          <w:spacing w:val="-6"/>
          <w:sz w:val="22"/>
        </w:rPr>
        <w:t xml:space="preserve"> </w:t>
      </w:r>
      <w:r>
        <w:rPr>
          <w:sz w:val="22"/>
        </w:rPr>
        <w:t>JavaScript, ensuring a responsive and intuitive layout.</w:t>
      </w:r>
    </w:p>
    <w:p w14:paraId="1ACD27E0">
      <w:pPr>
        <w:pStyle w:val="11"/>
        <w:numPr>
          <w:ilvl w:val="0"/>
          <w:numId w:val="2"/>
        </w:numPr>
        <w:tabs>
          <w:tab w:val="left" w:pos="720"/>
        </w:tabs>
        <w:spacing w:before="60" w:after="0" w:line="240" w:lineRule="auto"/>
        <w:ind w:left="720" w:right="922" w:hanging="360"/>
        <w:jc w:val="left"/>
        <w:rPr>
          <w:sz w:val="22"/>
        </w:rPr>
      </w:pPr>
      <w:r>
        <w:rPr>
          <w:b/>
          <w:sz w:val="22"/>
        </w:rPr>
        <w:t>Activity</w:t>
      </w:r>
      <w:r>
        <w:rPr>
          <w:b/>
          <w:spacing w:val="-9"/>
          <w:sz w:val="22"/>
        </w:rPr>
        <w:t xml:space="preserve"> </w:t>
      </w:r>
      <w:r>
        <w:rPr>
          <w:b/>
          <w:sz w:val="22"/>
        </w:rPr>
        <w:t>4.2:</w:t>
      </w:r>
      <w:r>
        <w:rPr>
          <w:b/>
          <w:spacing w:val="-9"/>
          <w:sz w:val="22"/>
        </w:rPr>
        <w:t xml:space="preserve"> </w:t>
      </w:r>
      <w:r>
        <w:rPr>
          <w:sz w:val="22"/>
        </w:rPr>
        <w:t>Create</w:t>
      </w:r>
      <w:r>
        <w:rPr>
          <w:spacing w:val="-9"/>
          <w:sz w:val="22"/>
        </w:rPr>
        <w:t xml:space="preserve"> </w:t>
      </w:r>
      <w:r>
        <w:rPr>
          <w:sz w:val="22"/>
        </w:rPr>
        <w:t>dynamic</w:t>
      </w:r>
      <w:r>
        <w:rPr>
          <w:spacing w:val="-9"/>
          <w:sz w:val="22"/>
        </w:rPr>
        <w:t xml:space="preserve"> </w:t>
      </w:r>
      <w:r>
        <w:rPr>
          <w:sz w:val="22"/>
        </w:rPr>
        <w:t>templates</w:t>
      </w:r>
      <w:r>
        <w:rPr>
          <w:spacing w:val="-9"/>
          <w:sz w:val="22"/>
        </w:rPr>
        <w:t xml:space="preserve"> </w:t>
      </w:r>
      <w:r>
        <w:rPr>
          <w:sz w:val="22"/>
        </w:rPr>
        <w:t>with</w:t>
      </w:r>
      <w:r>
        <w:rPr>
          <w:spacing w:val="-9"/>
          <w:sz w:val="22"/>
        </w:rPr>
        <w:t xml:space="preserve"> </w:t>
      </w:r>
      <w:r>
        <w:rPr>
          <w:sz w:val="22"/>
        </w:rPr>
        <w:t>Flask’s</w:t>
      </w:r>
      <w:r>
        <w:rPr>
          <w:spacing w:val="-9"/>
          <w:sz w:val="22"/>
        </w:rPr>
        <w:t xml:space="preserve"> </w:t>
      </w:r>
      <w:r>
        <w:rPr>
          <w:sz w:val="22"/>
        </w:rPr>
        <w:t>render_template</w:t>
      </w:r>
      <w:r>
        <w:rPr>
          <w:spacing w:val="-9"/>
          <w:sz w:val="22"/>
        </w:rPr>
        <w:t xml:space="preserve"> </w:t>
      </w:r>
      <w:r>
        <w:rPr>
          <w:sz w:val="22"/>
        </w:rPr>
        <w:t>to</w:t>
      </w:r>
      <w:r>
        <w:rPr>
          <w:spacing w:val="-9"/>
          <w:sz w:val="22"/>
        </w:rPr>
        <w:t xml:space="preserve"> </w:t>
      </w:r>
      <w:r>
        <w:rPr>
          <w:sz w:val="22"/>
        </w:rPr>
        <w:t>display</w:t>
      </w:r>
      <w:r>
        <w:rPr>
          <w:spacing w:val="-9"/>
          <w:sz w:val="22"/>
        </w:rPr>
        <w:t xml:space="preserve"> </w:t>
      </w:r>
      <w:r>
        <w:rPr>
          <w:sz w:val="22"/>
        </w:rPr>
        <w:t>results based on user interactions.</w:t>
      </w:r>
    </w:p>
    <w:p w14:paraId="64D6E2F1">
      <w:pPr>
        <w:pStyle w:val="8"/>
      </w:pPr>
    </w:p>
    <w:p w14:paraId="4A45F056">
      <w:pPr>
        <w:pStyle w:val="8"/>
        <w:spacing w:before="62"/>
      </w:pPr>
    </w:p>
    <w:p w14:paraId="03E48618">
      <w:pPr>
        <w:pStyle w:val="4"/>
      </w:pPr>
      <w:bookmarkStart w:id="20" w:name="Milestone 5: Deployment "/>
      <w:bookmarkEnd w:id="20"/>
      <w:r>
        <w:t>Milestone</w:t>
      </w:r>
      <w:r>
        <w:rPr>
          <w:spacing w:val="-2"/>
        </w:rPr>
        <w:t xml:space="preserve"> </w:t>
      </w:r>
      <w:r>
        <w:t>5:</w:t>
      </w:r>
      <w:r>
        <w:rPr>
          <w:spacing w:val="-2"/>
        </w:rPr>
        <w:t xml:space="preserve"> Deployment</w:t>
      </w:r>
    </w:p>
    <w:p w14:paraId="2EC252CF">
      <w:pPr>
        <w:pStyle w:val="11"/>
        <w:numPr>
          <w:ilvl w:val="0"/>
          <w:numId w:val="2"/>
        </w:numPr>
        <w:tabs>
          <w:tab w:val="left" w:pos="720"/>
        </w:tabs>
        <w:spacing w:before="120" w:after="0" w:line="240" w:lineRule="auto"/>
        <w:ind w:left="720" w:right="1183" w:hanging="360"/>
        <w:jc w:val="left"/>
        <w:rPr>
          <w:sz w:val="22"/>
        </w:rPr>
      </w:pPr>
      <w:r>
        <w:rPr>
          <w:b/>
          <w:sz w:val="22"/>
        </w:rPr>
        <w:t>Activity</w:t>
      </w:r>
      <w:r>
        <w:rPr>
          <w:b/>
          <w:spacing w:val="-7"/>
          <w:sz w:val="22"/>
        </w:rPr>
        <w:t xml:space="preserve"> </w:t>
      </w:r>
      <w:r>
        <w:rPr>
          <w:b/>
          <w:sz w:val="22"/>
        </w:rPr>
        <w:t>5.1:</w:t>
      </w:r>
      <w:r>
        <w:rPr>
          <w:b/>
          <w:spacing w:val="-7"/>
          <w:sz w:val="22"/>
        </w:rPr>
        <w:t xml:space="preserve"> </w:t>
      </w:r>
      <w:r>
        <w:rPr>
          <w:sz w:val="22"/>
        </w:rPr>
        <w:t>Prepare</w:t>
      </w:r>
      <w:r>
        <w:rPr>
          <w:spacing w:val="-7"/>
          <w:sz w:val="22"/>
        </w:rPr>
        <w:t xml:space="preserve"> </w:t>
      </w:r>
      <w:r>
        <w:rPr>
          <w:sz w:val="22"/>
        </w:rPr>
        <w:t>the</w:t>
      </w:r>
      <w:r>
        <w:rPr>
          <w:spacing w:val="-7"/>
          <w:sz w:val="22"/>
        </w:rPr>
        <w:t xml:space="preserve"> </w:t>
      </w:r>
      <w:r>
        <w:rPr>
          <w:sz w:val="22"/>
        </w:rPr>
        <w:t>application</w:t>
      </w:r>
      <w:r>
        <w:rPr>
          <w:spacing w:val="-7"/>
          <w:sz w:val="22"/>
        </w:rPr>
        <w:t xml:space="preserve"> </w:t>
      </w:r>
      <w:r>
        <w:rPr>
          <w:sz w:val="22"/>
        </w:rPr>
        <w:t>for</w:t>
      </w:r>
      <w:r>
        <w:rPr>
          <w:spacing w:val="-7"/>
          <w:sz w:val="22"/>
        </w:rPr>
        <w:t xml:space="preserve"> </w:t>
      </w:r>
      <w:r>
        <w:rPr>
          <w:sz w:val="22"/>
        </w:rPr>
        <w:t>local</w:t>
      </w:r>
      <w:r>
        <w:rPr>
          <w:spacing w:val="-7"/>
          <w:sz w:val="22"/>
        </w:rPr>
        <w:t xml:space="preserve"> </w:t>
      </w:r>
      <w:r>
        <w:rPr>
          <w:sz w:val="22"/>
        </w:rPr>
        <w:t>deployment</w:t>
      </w:r>
      <w:r>
        <w:rPr>
          <w:spacing w:val="-7"/>
          <w:sz w:val="22"/>
        </w:rPr>
        <w:t xml:space="preserve"> </w:t>
      </w:r>
      <w:r>
        <w:rPr>
          <w:sz w:val="22"/>
        </w:rPr>
        <w:t>by</w:t>
      </w:r>
      <w:r>
        <w:rPr>
          <w:spacing w:val="-7"/>
          <w:sz w:val="22"/>
        </w:rPr>
        <w:t xml:space="preserve"> </w:t>
      </w:r>
      <w:r>
        <w:rPr>
          <w:sz w:val="22"/>
        </w:rPr>
        <w:t>configuring</w:t>
      </w:r>
      <w:r>
        <w:rPr>
          <w:spacing w:val="-7"/>
          <w:sz w:val="22"/>
        </w:rPr>
        <w:t xml:space="preserve"> </w:t>
      </w:r>
      <w:r>
        <w:rPr>
          <w:sz w:val="22"/>
        </w:rPr>
        <w:t>the</w:t>
      </w:r>
      <w:r>
        <w:rPr>
          <w:spacing w:val="-7"/>
          <w:sz w:val="22"/>
        </w:rPr>
        <w:t xml:space="preserve"> </w:t>
      </w:r>
      <w:r>
        <w:rPr>
          <w:sz w:val="22"/>
        </w:rPr>
        <w:t>server environment and ensuring all dependencies are correctly installed.</w:t>
      </w:r>
    </w:p>
    <w:p w14:paraId="52064C8B">
      <w:pPr>
        <w:pStyle w:val="11"/>
        <w:numPr>
          <w:ilvl w:val="0"/>
          <w:numId w:val="2"/>
        </w:numPr>
        <w:tabs>
          <w:tab w:val="left" w:pos="720"/>
        </w:tabs>
        <w:spacing w:before="60" w:after="0" w:line="240" w:lineRule="auto"/>
        <w:ind w:left="720" w:right="702" w:hanging="360"/>
        <w:jc w:val="left"/>
        <w:rPr>
          <w:sz w:val="22"/>
        </w:rPr>
      </w:pPr>
      <w:r>
        <w:rPr>
          <w:b/>
          <w:sz w:val="22"/>
        </w:rPr>
        <w:t>Activity</w:t>
      </w:r>
      <w:r>
        <w:rPr>
          <w:b/>
          <w:spacing w:val="-6"/>
          <w:sz w:val="22"/>
        </w:rPr>
        <w:t xml:space="preserve"> </w:t>
      </w:r>
      <w:r>
        <w:rPr>
          <w:b/>
          <w:sz w:val="22"/>
        </w:rPr>
        <w:t>5.2:</w:t>
      </w:r>
      <w:r>
        <w:rPr>
          <w:b/>
          <w:spacing w:val="-6"/>
          <w:sz w:val="22"/>
        </w:rPr>
        <w:t xml:space="preserve"> </w:t>
      </w:r>
      <w:r>
        <w:rPr>
          <w:sz w:val="22"/>
        </w:rPr>
        <w:t>Deploy</w:t>
      </w:r>
      <w:r>
        <w:rPr>
          <w:spacing w:val="-6"/>
          <w:sz w:val="22"/>
        </w:rPr>
        <w:t xml:space="preserve"> </w:t>
      </w:r>
      <w:r>
        <w:rPr>
          <w:sz w:val="22"/>
        </w:rPr>
        <w:t>the</w:t>
      </w:r>
      <w:r>
        <w:rPr>
          <w:spacing w:val="-6"/>
          <w:sz w:val="22"/>
        </w:rPr>
        <w:t xml:space="preserve"> </w:t>
      </w:r>
      <w:r>
        <w:rPr>
          <w:sz w:val="22"/>
        </w:rPr>
        <w:t>application</w:t>
      </w:r>
      <w:r>
        <w:rPr>
          <w:spacing w:val="-6"/>
          <w:sz w:val="22"/>
        </w:rPr>
        <w:t xml:space="preserve"> </w:t>
      </w:r>
      <w:r>
        <w:rPr>
          <w:sz w:val="22"/>
        </w:rPr>
        <w:t>publicly</w:t>
      </w:r>
      <w:r>
        <w:rPr>
          <w:spacing w:val="-6"/>
          <w:sz w:val="22"/>
        </w:rPr>
        <w:t xml:space="preserve"> </w:t>
      </w:r>
      <w:r>
        <w:rPr>
          <w:sz w:val="22"/>
        </w:rPr>
        <w:t>using</w:t>
      </w:r>
      <w:r>
        <w:rPr>
          <w:spacing w:val="-6"/>
          <w:sz w:val="22"/>
        </w:rPr>
        <w:t xml:space="preserve"> </w:t>
      </w:r>
      <w:r>
        <w:rPr>
          <w:sz w:val="22"/>
        </w:rPr>
        <w:t>Ngrok</w:t>
      </w:r>
      <w:r>
        <w:rPr>
          <w:spacing w:val="-6"/>
          <w:sz w:val="22"/>
        </w:rPr>
        <w:t xml:space="preserve"> </w:t>
      </w:r>
      <w:r>
        <w:rPr>
          <w:sz w:val="22"/>
        </w:rPr>
        <w:t>to</w:t>
      </w:r>
      <w:r>
        <w:rPr>
          <w:spacing w:val="-6"/>
          <w:sz w:val="22"/>
        </w:rPr>
        <w:t xml:space="preserve"> </w:t>
      </w:r>
      <w:r>
        <w:rPr>
          <w:sz w:val="22"/>
        </w:rPr>
        <w:t>expose</w:t>
      </w:r>
      <w:r>
        <w:rPr>
          <w:spacing w:val="-6"/>
          <w:sz w:val="22"/>
        </w:rPr>
        <w:t xml:space="preserve"> </w:t>
      </w:r>
      <w:r>
        <w:rPr>
          <w:sz w:val="22"/>
        </w:rPr>
        <w:t>the</w:t>
      </w:r>
      <w:r>
        <w:rPr>
          <w:spacing w:val="-6"/>
          <w:sz w:val="22"/>
        </w:rPr>
        <w:t xml:space="preserve"> </w:t>
      </w:r>
      <w:r>
        <w:rPr>
          <w:sz w:val="22"/>
        </w:rPr>
        <w:t>local</w:t>
      </w:r>
      <w:r>
        <w:rPr>
          <w:spacing w:val="-6"/>
          <w:sz w:val="22"/>
        </w:rPr>
        <w:t xml:space="preserve"> </w:t>
      </w:r>
      <w:r>
        <w:rPr>
          <w:sz w:val="22"/>
        </w:rPr>
        <w:t>Flask</w:t>
      </w:r>
      <w:r>
        <w:rPr>
          <w:spacing w:val="-6"/>
          <w:sz w:val="22"/>
        </w:rPr>
        <w:t xml:space="preserve"> </w:t>
      </w:r>
      <w:r>
        <w:rPr>
          <w:sz w:val="22"/>
        </w:rPr>
        <w:t>server over a secure public URL.</w:t>
      </w:r>
    </w:p>
    <w:p w14:paraId="75088394">
      <w:pPr>
        <w:pStyle w:val="8"/>
      </w:pPr>
    </w:p>
    <w:p w14:paraId="6F34B525">
      <w:pPr>
        <w:pStyle w:val="8"/>
        <w:spacing w:before="62"/>
      </w:pPr>
    </w:p>
    <w:p w14:paraId="4A80CD73">
      <w:pPr>
        <w:spacing w:before="0"/>
        <w:ind w:left="0" w:right="0" w:firstLine="0"/>
        <w:jc w:val="left"/>
        <w:rPr>
          <w:b/>
          <w:sz w:val="24"/>
        </w:rPr>
      </w:pPr>
      <w:bookmarkStart w:id="21" w:name="Milestone 6: Conclusion "/>
      <w:bookmarkEnd w:id="21"/>
      <w:r>
        <w:rPr>
          <w:b/>
          <w:sz w:val="24"/>
        </w:rPr>
        <w:t>Milestone</w:t>
      </w:r>
      <w:r>
        <w:rPr>
          <w:b/>
          <w:spacing w:val="-2"/>
          <w:sz w:val="24"/>
        </w:rPr>
        <w:t xml:space="preserve"> </w:t>
      </w:r>
      <w:r>
        <w:rPr>
          <w:b/>
          <w:sz w:val="24"/>
        </w:rPr>
        <w:t>6:</w:t>
      </w:r>
      <w:r>
        <w:rPr>
          <w:b/>
          <w:spacing w:val="-2"/>
          <w:sz w:val="24"/>
        </w:rPr>
        <w:t xml:space="preserve"> Conclusion</w:t>
      </w:r>
    </w:p>
    <w:p w14:paraId="17E2771F">
      <w:pPr>
        <w:spacing w:after="0"/>
        <w:jc w:val="left"/>
        <w:rPr>
          <w:b/>
          <w:sz w:val="24"/>
        </w:rPr>
        <w:sectPr>
          <w:pgSz w:w="12240" w:h="15840"/>
          <w:pgMar w:top="1380" w:right="1080" w:bottom="280" w:left="1440" w:header="606" w:footer="0" w:gutter="0"/>
          <w:cols w:space="720" w:num="1"/>
        </w:sectPr>
      </w:pPr>
    </w:p>
    <w:p w14:paraId="26272533">
      <w:pPr>
        <w:pStyle w:val="2"/>
      </w:pPr>
      <w:bookmarkStart w:id="22" w:name="Milestone 1: Model Selection and Archite"/>
      <w:bookmarkEnd w:id="22"/>
      <w:r>
        <w:t>Milestone</w:t>
      </w:r>
      <w:r>
        <w:rPr>
          <w:spacing w:val="-8"/>
        </w:rPr>
        <w:t xml:space="preserve"> </w:t>
      </w:r>
      <w:r>
        <w:t>1:</w:t>
      </w:r>
      <w:r>
        <w:rPr>
          <w:spacing w:val="-6"/>
        </w:rPr>
        <w:t xml:space="preserve"> </w:t>
      </w:r>
      <w:r>
        <w:t>Model</w:t>
      </w:r>
      <w:r>
        <w:rPr>
          <w:spacing w:val="-6"/>
        </w:rPr>
        <w:t xml:space="preserve"> </w:t>
      </w:r>
      <w:r>
        <w:t>Selection</w:t>
      </w:r>
      <w:r>
        <w:rPr>
          <w:spacing w:val="-6"/>
        </w:rPr>
        <w:t xml:space="preserve"> </w:t>
      </w:r>
      <w:r>
        <w:t>and</w:t>
      </w:r>
      <w:r>
        <w:rPr>
          <w:spacing w:val="-5"/>
        </w:rPr>
        <w:t xml:space="preserve"> </w:t>
      </w:r>
      <w:r>
        <w:rPr>
          <w:spacing w:val="-2"/>
        </w:rPr>
        <w:t>Architecture</w:t>
      </w:r>
    </w:p>
    <w:p w14:paraId="46CDC6F4">
      <w:pPr>
        <w:pStyle w:val="8"/>
        <w:spacing w:before="120"/>
        <w:ind w:right="366" w:firstLine="220" w:firstLineChars="100"/>
        <w:rPr>
          <w:rFonts w:hint="default"/>
        </w:rPr>
      </w:pPr>
      <w:r>
        <w:rPr>
          <w:rFonts w:hint="default"/>
        </w:rPr>
        <w:t>Dataset Collection and System Architecture</w:t>
      </w:r>
    </w:p>
    <w:p w14:paraId="4AADAB21">
      <w:pPr>
        <w:pStyle w:val="8"/>
        <w:spacing w:before="120"/>
        <w:ind w:right="366"/>
      </w:pPr>
      <w:r>
        <w:rPr>
          <w:rFonts w:hint="default"/>
        </w:rPr>
        <w:t>The first milestone focuses on understanding the agricultural problem, collecting the crop recommendation dataset, selecting suitable machine learning techniques, and designing the overall system architecture. This stage establishes the foundation for building an intelligent crop recommendation platform capable of analyzing soil and environmental parameters.</w:t>
      </w:r>
      <w:r>
        <w:t xml:space="preserve"> </w:t>
      </w:r>
    </w:p>
    <w:p w14:paraId="0B28AEDB">
      <w:pPr>
        <w:pStyle w:val="4"/>
        <w:spacing w:before="240"/>
      </w:pPr>
      <w:bookmarkStart w:id="23" w:name="Activity 1.1: Generate a Groq API Key "/>
      <w:bookmarkEnd w:id="23"/>
      <w:r>
        <w:t>Activity</w:t>
      </w:r>
      <w:r>
        <w:rPr>
          <w:spacing w:val="-4"/>
        </w:rPr>
        <w:t xml:space="preserve"> </w:t>
      </w:r>
      <w:r>
        <w:t>1.1:</w:t>
      </w:r>
      <w:r>
        <w:rPr>
          <w:spacing w:val="-4"/>
        </w:rPr>
        <w:t xml:space="preserve"> </w:t>
      </w:r>
      <w:r>
        <w:t>Generate</w:t>
      </w:r>
      <w:r>
        <w:rPr>
          <w:spacing w:val="-4"/>
        </w:rPr>
        <w:t xml:space="preserve"> </w:t>
      </w:r>
      <w:r>
        <w:t>a</w:t>
      </w:r>
      <w:r>
        <w:rPr>
          <w:spacing w:val="-4"/>
        </w:rPr>
        <w:t xml:space="preserve"> </w:t>
      </w:r>
      <w:r>
        <w:t>Groq</w:t>
      </w:r>
      <w:r>
        <w:rPr>
          <w:spacing w:val="-4"/>
        </w:rPr>
        <w:t xml:space="preserve"> </w:t>
      </w:r>
      <w:r>
        <w:t>API</w:t>
      </w:r>
      <w:r>
        <w:rPr>
          <w:spacing w:val="-4"/>
        </w:rPr>
        <w:t xml:space="preserve"> </w:t>
      </w:r>
      <w:r>
        <w:rPr>
          <w:spacing w:val="-5"/>
        </w:rPr>
        <w:t>Key</w:t>
      </w:r>
    </w:p>
    <w:p w14:paraId="48DE049F">
      <w:pPr>
        <w:pStyle w:val="8"/>
        <w:spacing w:before="120"/>
        <w:ind w:right="441"/>
        <w:rPr>
          <w:rFonts w:hint="default"/>
        </w:rPr>
      </w:pPr>
      <w:r>
        <w:rPr>
          <w:rFonts w:hint="default"/>
        </w:rPr>
        <w:t>Collect and Analyze Agricultural Dataset</w:t>
      </w:r>
    </w:p>
    <w:p w14:paraId="62F623FF">
      <w:pPr>
        <w:pStyle w:val="8"/>
        <w:spacing w:before="120"/>
        <w:ind w:right="441"/>
      </w:pPr>
      <w:r>
        <w:rPr>
          <w:rFonts w:hint="default"/>
        </w:rPr>
        <w:t>Before developing the prediction model, an appropriate agricultural dataset must be collected containing soil nutrients and environmental parameters.</w:t>
      </w:r>
    </w:p>
    <w:p w14:paraId="2ADD29C3">
      <w:pPr>
        <w:pStyle w:val="11"/>
        <w:numPr>
          <w:ilvl w:val="0"/>
          <w:numId w:val="3"/>
        </w:numPr>
        <w:tabs>
          <w:tab w:val="left" w:pos="144"/>
        </w:tabs>
        <w:spacing w:before="0" w:after="0" w:line="240" w:lineRule="auto"/>
        <w:ind w:left="0" w:right="637" w:firstLine="0"/>
        <w:jc w:val="left"/>
        <w:rPr>
          <w:b/>
          <w:sz w:val="22"/>
        </w:rPr>
      </w:pPr>
      <w:r>
        <w:rPr>
          <w:b/>
          <w:sz w:val="22"/>
        </w:rPr>
        <w:drawing>
          <wp:anchor distT="0" distB="0" distL="0" distR="0" simplePos="0" relativeHeight="251661312" behindDoc="1" locked="0" layoutInCell="1" allowOverlap="1">
            <wp:simplePos x="0" y="0"/>
            <wp:positionH relativeFrom="page">
              <wp:posOffset>933450</wp:posOffset>
            </wp:positionH>
            <wp:positionV relativeFrom="paragraph">
              <wp:posOffset>346075</wp:posOffset>
            </wp:positionV>
            <wp:extent cx="5928995" cy="24987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8910" cy="2498883"/>
                    </a:xfrm>
                    <a:prstGeom prst="rect">
                      <a:avLst/>
                    </a:prstGeom>
                  </pic:spPr>
                </pic:pic>
              </a:graphicData>
            </a:graphic>
          </wp:anchor>
        </w:drawing>
      </w:r>
      <w:r>
        <w:rPr>
          <w:b/>
          <w:sz w:val="22"/>
        </w:rPr>
        <w:t>Step</w:t>
      </w:r>
      <w:r>
        <w:rPr>
          <w:b/>
          <w:spacing w:val="-5"/>
          <w:sz w:val="22"/>
        </w:rPr>
        <w:t xml:space="preserve"> </w:t>
      </w:r>
      <w:r>
        <w:rPr>
          <w:b/>
          <w:sz w:val="22"/>
        </w:rPr>
        <w:t>1</w:t>
      </w:r>
      <w:r>
        <w:rPr>
          <w:b/>
          <w:spacing w:val="-5"/>
          <w:sz w:val="22"/>
        </w:rPr>
        <w:t xml:space="preserve"> </w:t>
      </w:r>
      <w:r>
        <w:rPr>
          <w:b/>
          <w:sz w:val="22"/>
        </w:rPr>
        <w:t>—</w:t>
      </w:r>
      <w:r>
        <w:rPr>
          <w:b/>
          <w:spacing w:val="-5"/>
          <w:sz w:val="22"/>
        </w:rPr>
        <w:t xml:space="preserve"> </w:t>
      </w:r>
      <w:r>
        <w:rPr>
          <w:b/>
          <w:sz w:val="22"/>
        </w:rPr>
        <w:t>Create</w:t>
      </w:r>
      <w:r>
        <w:rPr>
          <w:b/>
          <w:spacing w:val="-5"/>
          <w:sz w:val="22"/>
        </w:rPr>
        <w:t xml:space="preserve"> </w:t>
      </w:r>
      <w:r>
        <w:rPr>
          <w:b/>
          <w:sz w:val="22"/>
        </w:rPr>
        <w:t>a</w:t>
      </w:r>
      <w:r>
        <w:rPr>
          <w:b/>
          <w:spacing w:val="-5"/>
          <w:sz w:val="22"/>
        </w:rPr>
        <w:t xml:space="preserve"> </w:t>
      </w:r>
      <w:r>
        <w:rPr>
          <w:b/>
          <w:sz w:val="22"/>
        </w:rPr>
        <w:t>Groq</w:t>
      </w:r>
      <w:r>
        <w:rPr>
          <w:b/>
          <w:spacing w:val="-5"/>
          <w:sz w:val="22"/>
        </w:rPr>
        <w:t xml:space="preserve"> </w:t>
      </w:r>
      <w:r>
        <w:rPr>
          <w:b/>
          <w:sz w:val="22"/>
        </w:rPr>
        <w:t>Account</w:t>
      </w:r>
      <w:r>
        <w:rPr>
          <w:sz w:val="22"/>
        </w:rPr>
        <w:t>:</w:t>
      </w:r>
      <w:r>
        <w:rPr>
          <w:spacing w:val="-5"/>
          <w:sz w:val="22"/>
        </w:rPr>
        <w:t xml:space="preserve"> </w:t>
      </w:r>
      <w:r>
        <w:rPr>
          <w:sz w:val="22"/>
        </w:rPr>
        <w:t>Visit</w:t>
      </w:r>
      <w:r>
        <w:rPr>
          <w:spacing w:val="-5"/>
          <w:sz w:val="22"/>
        </w:rPr>
        <w:t xml:space="preserve"> </w:t>
      </w:r>
      <w:r>
        <w:fldChar w:fldCharType="begin"/>
      </w:r>
      <w:r>
        <w:instrText xml:space="preserve"> HYPERLINK "https://console.groq.com/" \h </w:instrText>
      </w:r>
      <w:r>
        <w:fldChar w:fldCharType="separate"/>
      </w:r>
      <w:r>
        <w:rPr>
          <w:color w:val="1154CC"/>
          <w:sz w:val="22"/>
          <w:u w:val="thick" w:color="1154CC"/>
        </w:rPr>
        <w:t>https://console.groq.com</w:t>
      </w:r>
      <w:r>
        <w:rPr>
          <w:color w:val="1154CC"/>
          <w:sz w:val="22"/>
          <w:u w:val="thick" w:color="1154CC"/>
        </w:rPr>
        <w:fldChar w:fldCharType="end"/>
      </w:r>
      <w:r>
        <w:rPr>
          <w:color w:val="1154CC"/>
          <w:spacing w:val="-5"/>
          <w:sz w:val="22"/>
        </w:rPr>
        <w:t xml:space="preserve"> </w:t>
      </w:r>
      <w:r>
        <w:rPr>
          <w:sz w:val="22"/>
        </w:rPr>
        <w:t>andgn</w:t>
      </w:r>
      <w:r>
        <w:rPr>
          <w:spacing w:val="-5"/>
          <w:sz w:val="22"/>
        </w:rPr>
        <w:t xml:space="preserve"> </w:t>
      </w:r>
      <w:r>
        <w:rPr>
          <w:sz w:val="22"/>
        </w:rPr>
        <w:t>up</w:t>
      </w:r>
      <w:r>
        <w:rPr>
          <w:spacing w:val="-5"/>
          <w:sz w:val="22"/>
        </w:rPr>
        <w:t xml:space="preserve"> </w:t>
      </w:r>
      <w:r>
        <w:rPr>
          <w:sz w:val="22"/>
        </w:rPr>
        <w:t>for</w:t>
      </w:r>
      <w:r>
        <w:rPr>
          <w:spacing w:val="-5"/>
          <w:sz w:val="22"/>
        </w:rPr>
        <w:t xml:space="preserve"> </w:t>
      </w:r>
      <w:r>
        <w:rPr>
          <w:sz w:val="22"/>
        </w:rPr>
        <w:t>a</w:t>
      </w:r>
      <w:r>
        <w:rPr>
          <w:spacing w:val="-5"/>
          <w:sz w:val="22"/>
        </w:rPr>
        <w:t xml:space="preserve"> </w:t>
      </w:r>
      <w:r>
        <w:rPr>
          <w:sz w:val="22"/>
        </w:rPr>
        <w:t>free</w:t>
      </w:r>
      <w:r>
        <w:rPr>
          <w:spacing w:val="-5"/>
          <w:sz w:val="22"/>
        </w:rPr>
        <w:t xml:space="preserve"> </w:t>
      </w:r>
      <w:r>
        <w:rPr>
          <w:sz w:val="22"/>
        </w:rPr>
        <w:t>account using your Google account or email address.</w:t>
      </w:r>
    </w:p>
    <w:p w14:paraId="45975124">
      <w:pPr>
        <w:pStyle w:val="8"/>
        <w:spacing w:before="58"/>
      </w:pPr>
    </w:p>
    <w:p w14:paraId="7ACAA29D">
      <w:pPr>
        <w:pStyle w:val="11"/>
        <w:numPr>
          <w:ilvl w:val="0"/>
          <w:numId w:val="3"/>
        </w:numPr>
        <w:tabs>
          <w:tab w:val="left" w:pos="144"/>
        </w:tabs>
        <w:spacing w:before="0" w:after="0" w:line="240" w:lineRule="auto"/>
        <w:ind w:left="0" w:right="490" w:firstLine="0"/>
        <w:jc w:val="left"/>
        <w:rPr>
          <w:b/>
          <w:sz w:val="22"/>
        </w:rPr>
      </w:pPr>
      <w:r>
        <w:rPr>
          <w:b/>
          <w:sz w:val="22"/>
        </w:rPr>
        <w:drawing>
          <wp:anchor distT="0" distB="0" distL="0" distR="0" simplePos="0" relativeHeight="251662336" behindDoc="1" locked="0" layoutInCell="1" allowOverlap="1">
            <wp:simplePos x="0" y="0"/>
            <wp:positionH relativeFrom="page">
              <wp:posOffset>933450</wp:posOffset>
            </wp:positionH>
            <wp:positionV relativeFrom="paragraph">
              <wp:posOffset>346710</wp:posOffset>
            </wp:positionV>
            <wp:extent cx="5825490" cy="15798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25225" cy="1580197"/>
                    </a:xfrm>
                    <a:prstGeom prst="rect">
                      <a:avLst/>
                    </a:prstGeom>
                  </pic:spPr>
                </pic:pic>
              </a:graphicData>
            </a:graphic>
          </wp:anchor>
        </w:drawing>
      </w:r>
      <w:r>
        <w:rPr>
          <w:b/>
          <w:sz w:val="22"/>
        </w:rPr>
        <w:t>Step</w:t>
      </w:r>
      <w:r>
        <w:rPr>
          <w:b/>
          <w:spacing w:val="-5"/>
          <w:sz w:val="22"/>
        </w:rPr>
        <w:t xml:space="preserve"> </w:t>
      </w:r>
      <w:r>
        <w:rPr>
          <w:b/>
          <w:sz w:val="22"/>
        </w:rPr>
        <w:t>2</w:t>
      </w:r>
      <w:r>
        <w:rPr>
          <w:b/>
          <w:spacing w:val="-5"/>
          <w:sz w:val="22"/>
        </w:rPr>
        <w:t xml:space="preserve"> </w:t>
      </w:r>
      <w:r>
        <w:rPr>
          <w:b/>
          <w:sz w:val="22"/>
        </w:rPr>
        <w:t>—</w:t>
      </w:r>
      <w:r>
        <w:rPr>
          <w:b/>
          <w:spacing w:val="-5"/>
          <w:sz w:val="22"/>
        </w:rPr>
        <w:t xml:space="preserve"> </w:t>
      </w:r>
      <w:r>
        <w:rPr>
          <w:b/>
          <w:sz w:val="22"/>
        </w:rPr>
        <w:t>Navigate</w:t>
      </w:r>
      <w:r>
        <w:rPr>
          <w:b/>
          <w:spacing w:val="-5"/>
          <w:sz w:val="22"/>
        </w:rPr>
        <w:t xml:space="preserve"> </w:t>
      </w:r>
      <w:r>
        <w:rPr>
          <w:b/>
          <w:sz w:val="22"/>
        </w:rPr>
        <w:t>to</w:t>
      </w:r>
      <w:r>
        <w:rPr>
          <w:b/>
          <w:spacing w:val="-5"/>
          <w:sz w:val="22"/>
        </w:rPr>
        <w:t xml:space="preserve"> </w:t>
      </w:r>
      <w:r>
        <w:rPr>
          <w:b/>
          <w:sz w:val="22"/>
        </w:rPr>
        <w:t>API</w:t>
      </w:r>
      <w:r>
        <w:rPr>
          <w:b/>
          <w:spacing w:val="-5"/>
          <w:sz w:val="22"/>
        </w:rPr>
        <w:t xml:space="preserve"> </w:t>
      </w:r>
      <w:r>
        <w:rPr>
          <w:b/>
          <w:sz w:val="22"/>
        </w:rPr>
        <w:t>Keys</w:t>
      </w:r>
      <w:r>
        <w:rPr>
          <w:sz w:val="22"/>
        </w:rPr>
        <w:t>:</w:t>
      </w:r>
      <w:r>
        <w:rPr>
          <w:spacing w:val="-5"/>
          <w:sz w:val="22"/>
        </w:rPr>
        <w:t xml:space="preserve"> </w:t>
      </w:r>
      <w:r>
        <w:rPr>
          <w:sz w:val="22"/>
        </w:rPr>
        <w:t>After</w:t>
      </w:r>
      <w:r>
        <w:rPr>
          <w:spacing w:val="-5"/>
          <w:sz w:val="22"/>
        </w:rPr>
        <w:t xml:space="preserve"> </w:t>
      </w:r>
      <w:r>
        <w:rPr>
          <w:sz w:val="22"/>
        </w:rPr>
        <w:t>logging</w:t>
      </w:r>
      <w:r>
        <w:rPr>
          <w:spacing w:val="-5"/>
          <w:sz w:val="22"/>
        </w:rPr>
        <w:t xml:space="preserve"> </w:t>
      </w:r>
      <w:r>
        <w:rPr>
          <w:sz w:val="22"/>
        </w:rPr>
        <w:t>in,</w:t>
      </w:r>
      <w:r>
        <w:rPr>
          <w:spacing w:val="-5"/>
          <w:sz w:val="22"/>
        </w:rPr>
        <w:t xml:space="preserve"> </w:t>
      </w:r>
      <w:r>
        <w:rPr>
          <w:sz w:val="22"/>
        </w:rPr>
        <w:t>click</w:t>
      </w:r>
      <w:r>
        <w:rPr>
          <w:spacing w:val="-5"/>
          <w:sz w:val="22"/>
        </w:rPr>
        <w:t xml:space="preserve"> </w:t>
      </w:r>
      <w:r>
        <w:rPr>
          <w:sz w:val="22"/>
        </w:rPr>
        <w:t>on</w:t>
      </w:r>
      <w:r>
        <w:rPr>
          <w:spacing w:val="-5"/>
          <w:sz w:val="22"/>
        </w:rPr>
        <w:t xml:space="preserve"> </w:t>
      </w:r>
      <w:r>
        <w:rPr>
          <w:sz w:val="22"/>
        </w:rPr>
        <w:t>your</w:t>
      </w:r>
      <w:r>
        <w:rPr>
          <w:spacing w:val="-5"/>
          <w:sz w:val="22"/>
        </w:rPr>
        <w:t xml:space="preserve"> </w:t>
      </w:r>
      <w:r>
        <w:rPr>
          <w:sz w:val="22"/>
        </w:rPr>
        <w:t>profile</w:t>
      </w:r>
      <w:r>
        <w:rPr>
          <w:spacing w:val="-5"/>
          <w:sz w:val="22"/>
        </w:rPr>
        <w:t xml:space="preserve"> </w:t>
      </w:r>
      <w:r>
        <w:rPr>
          <w:sz w:val="22"/>
        </w:rPr>
        <w:t>icon</w:t>
      </w:r>
      <w:r>
        <w:rPr>
          <w:spacing w:val="-5"/>
          <w:sz w:val="22"/>
        </w:rPr>
        <w:t xml:space="preserve"> </w:t>
      </w:r>
      <w:r>
        <w:rPr>
          <w:sz w:val="22"/>
        </w:rPr>
        <w:t>in</w:t>
      </w:r>
      <w:r>
        <w:rPr>
          <w:spacing w:val="-5"/>
          <w:sz w:val="22"/>
        </w:rPr>
        <w:t xml:space="preserve"> </w:t>
      </w:r>
      <w:r>
        <w:rPr>
          <w:sz w:val="22"/>
        </w:rPr>
        <w:t>the</w:t>
      </w:r>
      <w:r>
        <w:rPr>
          <w:spacing w:val="-5"/>
          <w:sz w:val="22"/>
        </w:rPr>
        <w:t xml:space="preserve"> </w:t>
      </w:r>
      <w:r>
        <w:rPr>
          <w:sz w:val="22"/>
        </w:rPr>
        <w:t>top-right</w:t>
      </w:r>
      <w:r>
        <w:rPr>
          <w:spacing w:val="-5"/>
          <w:sz w:val="22"/>
        </w:rPr>
        <w:t xml:space="preserve"> </w:t>
      </w:r>
      <w:r>
        <w:rPr>
          <w:sz w:val="22"/>
        </w:rPr>
        <w:t xml:space="preserve">corner and select “API Keys” from the dropdown menu, or go directly to the </w:t>
      </w:r>
      <w:r>
        <w:fldChar w:fldCharType="begin"/>
      </w:r>
      <w:r>
        <w:instrText xml:space="preserve"> HYPERLINK "https://console.groq.com/keys" \h </w:instrText>
      </w:r>
      <w:r>
        <w:fldChar w:fldCharType="separate"/>
      </w:r>
      <w:r>
        <w:rPr>
          <w:color w:val="1154CC"/>
          <w:sz w:val="22"/>
          <w:u w:val="thick" w:color="1154CC"/>
        </w:rPr>
        <w:t>API Keys page</w:t>
      </w:r>
      <w:r>
        <w:rPr>
          <w:color w:val="1154CC"/>
          <w:sz w:val="22"/>
          <w:u w:val="thick" w:color="1154CC"/>
        </w:rPr>
        <w:fldChar w:fldCharType="end"/>
      </w:r>
      <w:r>
        <w:rPr>
          <w:sz w:val="22"/>
        </w:rPr>
        <w:t>.</w:t>
      </w:r>
    </w:p>
    <w:p w14:paraId="312181F4">
      <w:pPr>
        <w:pStyle w:val="11"/>
        <w:spacing w:after="0" w:line="240" w:lineRule="auto"/>
        <w:jc w:val="left"/>
        <w:rPr>
          <w:b/>
          <w:sz w:val="22"/>
        </w:rPr>
        <w:sectPr>
          <w:pgSz w:w="12240" w:h="15840"/>
          <w:pgMar w:top="1380" w:right="1080" w:bottom="280" w:left="1440" w:header="606" w:footer="0" w:gutter="0"/>
          <w:cols w:space="720" w:num="1"/>
        </w:sectPr>
      </w:pPr>
    </w:p>
    <w:p w14:paraId="3A5A82F7">
      <w:pPr>
        <w:pStyle w:val="11"/>
        <w:numPr>
          <w:ilvl w:val="0"/>
          <w:numId w:val="3"/>
        </w:numPr>
        <w:tabs>
          <w:tab w:val="left" w:pos="144"/>
        </w:tabs>
        <w:spacing w:before="52" w:after="0" w:line="240" w:lineRule="auto"/>
        <w:ind w:left="0" w:right="706" w:firstLine="0"/>
        <w:jc w:val="left"/>
        <w:rPr>
          <w:b/>
          <w:sz w:val="22"/>
        </w:rPr>
      </w:pPr>
      <w:r>
        <w:rPr>
          <w:b/>
          <w:sz w:val="22"/>
        </w:rPr>
        <w:drawing>
          <wp:anchor distT="0" distB="0" distL="0" distR="0" simplePos="0" relativeHeight="251662336" behindDoc="1" locked="0" layoutInCell="1" allowOverlap="1">
            <wp:simplePos x="0" y="0"/>
            <wp:positionH relativeFrom="page">
              <wp:posOffset>933450</wp:posOffset>
            </wp:positionH>
            <wp:positionV relativeFrom="paragraph">
              <wp:posOffset>379095</wp:posOffset>
            </wp:positionV>
            <wp:extent cx="5918200" cy="146050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18126" cy="1460563"/>
                    </a:xfrm>
                    <a:prstGeom prst="rect">
                      <a:avLst/>
                    </a:prstGeom>
                  </pic:spPr>
                </pic:pic>
              </a:graphicData>
            </a:graphic>
          </wp:anchor>
        </w:drawing>
      </w:r>
      <w:r>
        <w:rPr>
          <w:b/>
          <w:sz w:val="22"/>
        </w:rPr>
        <w:t>Step</w:t>
      </w:r>
      <w:r>
        <w:rPr>
          <w:b/>
          <w:spacing w:val="-6"/>
          <w:sz w:val="22"/>
        </w:rPr>
        <w:t xml:space="preserve"> </w:t>
      </w:r>
      <w:r>
        <w:rPr>
          <w:b/>
          <w:sz w:val="22"/>
        </w:rPr>
        <w:t>3</w:t>
      </w:r>
      <w:r>
        <w:rPr>
          <w:b/>
          <w:spacing w:val="-6"/>
          <w:sz w:val="22"/>
        </w:rPr>
        <w:t xml:space="preserve"> </w:t>
      </w:r>
      <w:r>
        <w:rPr>
          <w:b/>
          <w:sz w:val="22"/>
        </w:rPr>
        <w:t>—</w:t>
      </w:r>
      <w:r>
        <w:rPr>
          <w:b/>
          <w:spacing w:val="-6"/>
          <w:sz w:val="22"/>
        </w:rPr>
        <w:t xml:space="preserve"> </w:t>
      </w:r>
      <w:r>
        <w:rPr>
          <w:b/>
          <w:sz w:val="22"/>
        </w:rPr>
        <w:t>Create</w:t>
      </w:r>
      <w:r>
        <w:rPr>
          <w:b/>
          <w:spacing w:val="-6"/>
          <w:sz w:val="22"/>
        </w:rPr>
        <w:t xml:space="preserve"> </w:t>
      </w:r>
      <w:r>
        <w:rPr>
          <w:b/>
          <w:sz w:val="22"/>
        </w:rPr>
        <w:t>a</w:t>
      </w:r>
      <w:r>
        <w:rPr>
          <w:b/>
          <w:spacing w:val="-6"/>
          <w:sz w:val="22"/>
        </w:rPr>
        <w:t xml:space="preserve"> </w:t>
      </w:r>
      <w:r>
        <w:rPr>
          <w:b/>
          <w:sz w:val="22"/>
        </w:rPr>
        <w:t>New</w:t>
      </w:r>
      <w:r>
        <w:rPr>
          <w:b/>
          <w:spacing w:val="-6"/>
          <w:sz w:val="22"/>
        </w:rPr>
        <w:t xml:space="preserve"> </w:t>
      </w:r>
      <w:r>
        <w:rPr>
          <w:b/>
          <w:sz w:val="22"/>
        </w:rPr>
        <w:t>API</w:t>
      </w:r>
      <w:r>
        <w:rPr>
          <w:b/>
          <w:spacing w:val="-6"/>
          <w:sz w:val="22"/>
        </w:rPr>
        <w:t xml:space="preserve"> </w:t>
      </w:r>
      <w:r>
        <w:rPr>
          <w:b/>
          <w:sz w:val="22"/>
        </w:rPr>
        <w:t>Key:</w:t>
      </w:r>
      <w:r>
        <w:rPr>
          <w:b/>
          <w:spacing w:val="-6"/>
          <w:sz w:val="22"/>
        </w:rPr>
        <w:t xml:space="preserve"> </w:t>
      </w:r>
      <w:r>
        <w:rPr>
          <w:sz w:val="22"/>
        </w:rPr>
        <w:t>Click</w:t>
      </w:r>
      <w:r>
        <w:rPr>
          <w:spacing w:val="-6"/>
          <w:sz w:val="22"/>
        </w:rPr>
        <w:t xml:space="preserve"> </w:t>
      </w:r>
      <w:r>
        <w:rPr>
          <w:sz w:val="22"/>
        </w:rPr>
        <w:t>the</w:t>
      </w:r>
      <w:r>
        <w:rPr>
          <w:spacing w:val="-6"/>
          <w:sz w:val="22"/>
        </w:rPr>
        <w:t xml:space="preserve"> </w:t>
      </w:r>
      <w:r>
        <w:rPr>
          <w:sz w:val="22"/>
        </w:rPr>
        <w:t>“Create</w:t>
      </w:r>
      <w:r>
        <w:rPr>
          <w:spacing w:val="-6"/>
          <w:sz w:val="22"/>
        </w:rPr>
        <w:t xml:space="preserve"> </w:t>
      </w:r>
      <w:r>
        <w:rPr>
          <w:sz w:val="22"/>
        </w:rPr>
        <w:t>API</w:t>
      </w:r>
      <w:r>
        <w:rPr>
          <w:spacing w:val="-6"/>
          <w:sz w:val="22"/>
        </w:rPr>
        <w:t xml:space="preserve"> </w:t>
      </w:r>
      <w:r>
        <w:rPr>
          <w:sz w:val="22"/>
        </w:rPr>
        <w:t>Key”</w:t>
      </w:r>
      <w:r>
        <w:rPr>
          <w:spacing w:val="-6"/>
          <w:sz w:val="22"/>
        </w:rPr>
        <w:t xml:space="preserve"> </w:t>
      </w:r>
      <w:r>
        <w:rPr>
          <w:sz w:val="22"/>
        </w:rPr>
        <w:t>button.</w:t>
      </w:r>
      <w:r>
        <w:rPr>
          <w:spacing w:val="-6"/>
          <w:sz w:val="22"/>
        </w:rPr>
        <w:t xml:space="preserve"> </w:t>
      </w:r>
      <w:r>
        <w:rPr>
          <w:sz w:val="22"/>
        </w:rPr>
        <w:t>Give</w:t>
      </w:r>
      <w:r>
        <w:rPr>
          <w:spacing w:val="-6"/>
          <w:sz w:val="22"/>
        </w:rPr>
        <w:t xml:space="preserve"> </w:t>
      </w:r>
      <w:r>
        <w:rPr>
          <w:sz w:val="22"/>
        </w:rPr>
        <w:t>your</w:t>
      </w:r>
      <w:r>
        <w:rPr>
          <w:spacing w:val="-6"/>
          <w:sz w:val="22"/>
        </w:rPr>
        <w:t xml:space="preserve"> </w:t>
      </w:r>
      <w:r>
        <w:rPr>
          <w:sz w:val="22"/>
        </w:rPr>
        <w:t>key</w:t>
      </w:r>
      <w:r>
        <w:rPr>
          <w:spacing w:val="-6"/>
          <w:sz w:val="22"/>
        </w:rPr>
        <w:t xml:space="preserve"> </w:t>
      </w:r>
      <w:r>
        <w:rPr>
          <w:sz w:val="22"/>
        </w:rPr>
        <w:t>a</w:t>
      </w:r>
      <w:r>
        <w:rPr>
          <w:spacing w:val="-6"/>
          <w:sz w:val="22"/>
        </w:rPr>
        <w:t xml:space="preserve"> </w:t>
      </w:r>
      <w:r>
        <w:rPr>
          <w:sz w:val="22"/>
        </w:rPr>
        <w:t>descriptive name (e.g., captionai-key) so it is easy to identify later.</w:t>
      </w:r>
    </w:p>
    <w:p w14:paraId="6A8363CC">
      <w:pPr>
        <w:pStyle w:val="8"/>
        <w:spacing w:before="58"/>
      </w:pPr>
    </w:p>
    <w:p w14:paraId="41FB33D3">
      <w:pPr>
        <w:pStyle w:val="11"/>
        <w:numPr>
          <w:ilvl w:val="0"/>
          <w:numId w:val="3"/>
        </w:numPr>
        <w:tabs>
          <w:tab w:val="left" w:pos="144"/>
        </w:tabs>
        <w:spacing w:before="0" w:after="0" w:line="240" w:lineRule="auto"/>
        <w:ind w:left="0" w:right="456" w:firstLine="0"/>
        <w:jc w:val="both"/>
        <w:rPr>
          <w:b/>
          <w:sz w:val="22"/>
        </w:rPr>
      </w:pPr>
      <w:r>
        <w:rPr>
          <w:b/>
          <w:sz w:val="22"/>
        </w:rPr>
        <w:drawing>
          <wp:anchor distT="0" distB="0" distL="0" distR="0" simplePos="0" relativeHeight="251663360" behindDoc="1" locked="0" layoutInCell="1" allowOverlap="1">
            <wp:simplePos x="0" y="0"/>
            <wp:positionH relativeFrom="page">
              <wp:posOffset>933450</wp:posOffset>
            </wp:positionH>
            <wp:positionV relativeFrom="paragraph">
              <wp:posOffset>510540</wp:posOffset>
            </wp:positionV>
            <wp:extent cx="5918835" cy="368046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19090" cy="3680460"/>
                    </a:xfrm>
                    <a:prstGeom prst="rect">
                      <a:avLst/>
                    </a:prstGeom>
                  </pic:spPr>
                </pic:pic>
              </a:graphicData>
            </a:graphic>
          </wp:anchor>
        </w:drawing>
      </w:r>
      <w:r>
        <w:rPr>
          <w:b/>
          <w:sz w:val="22"/>
        </w:rPr>
        <w:t>Step</w:t>
      </w:r>
      <w:r>
        <w:rPr>
          <w:b/>
          <w:spacing w:val="-6"/>
          <w:sz w:val="22"/>
        </w:rPr>
        <w:t xml:space="preserve"> </w:t>
      </w:r>
      <w:r>
        <w:rPr>
          <w:b/>
          <w:sz w:val="22"/>
        </w:rPr>
        <w:t>4</w:t>
      </w:r>
      <w:r>
        <w:rPr>
          <w:b/>
          <w:spacing w:val="-6"/>
          <w:sz w:val="22"/>
        </w:rPr>
        <w:t xml:space="preserve"> </w:t>
      </w:r>
      <w:r>
        <w:rPr>
          <w:b/>
          <w:sz w:val="22"/>
        </w:rPr>
        <w:t>—</w:t>
      </w:r>
      <w:r>
        <w:rPr>
          <w:b/>
          <w:spacing w:val="-6"/>
          <w:sz w:val="22"/>
        </w:rPr>
        <w:t xml:space="preserve"> </w:t>
      </w:r>
      <w:r>
        <w:rPr>
          <w:b/>
          <w:sz w:val="22"/>
        </w:rPr>
        <w:t>API</w:t>
      </w:r>
      <w:r>
        <w:rPr>
          <w:b/>
          <w:spacing w:val="-6"/>
          <w:sz w:val="22"/>
        </w:rPr>
        <w:t xml:space="preserve"> </w:t>
      </w:r>
      <w:r>
        <w:rPr>
          <w:b/>
          <w:sz w:val="22"/>
        </w:rPr>
        <w:t>Key:</w:t>
      </w:r>
      <w:r>
        <w:rPr>
          <w:b/>
          <w:spacing w:val="-6"/>
          <w:sz w:val="22"/>
        </w:rPr>
        <w:t xml:space="preserve"> </w:t>
      </w:r>
      <w:r>
        <w:rPr>
          <w:sz w:val="22"/>
        </w:rPr>
        <w:t>Now</w:t>
      </w:r>
      <w:r>
        <w:rPr>
          <w:spacing w:val="-6"/>
          <w:sz w:val="22"/>
        </w:rPr>
        <w:t xml:space="preserve"> </w:t>
      </w:r>
      <w:r>
        <w:rPr>
          <w:sz w:val="22"/>
        </w:rPr>
        <w:t>give</w:t>
      </w:r>
      <w:r>
        <w:rPr>
          <w:spacing w:val="-6"/>
          <w:sz w:val="22"/>
        </w:rPr>
        <w:t xml:space="preserve"> </w:t>
      </w:r>
      <w:r>
        <w:rPr>
          <w:sz w:val="22"/>
        </w:rPr>
        <w:t>a</w:t>
      </w:r>
      <w:r>
        <w:rPr>
          <w:spacing w:val="-6"/>
          <w:sz w:val="22"/>
        </w:rPr>
        <w:t xml:space="preserve"> </w:t>
      </w:r>
      <w:r>
        <w:rPr>
          <w:sz w:val="22"/>
        </w:rPr>
        <w:t>“Display</w:t>
      </w:r>
      <w:r>
        <w:rPr>
          <w:spacing w:val="-6"/>
          <w:sz w:val="22"/>
        </w:rPr>
        <w:t xml:space="preserve"> </w:t>
      </w:r>
      <w:r>
        <w:rPr>
          <w:sz w:val="22"/>
        </w:rPr>
        <w:t>Name”</w:t>
      </w:r>
      <w:r>
        <w:rPr>
          <w:spacing w:val="-6"/>
          <w:sz w:val="22"/>
        </w:rPr>
        <w:t xml:space="preserve"> </w:t>
      </w:r>
      <w:r>
        <w:rPr>
          <w:sz w:val="22"/>
        </w:rPr>
        <w:t>and</w:t>
      </w:r>
      <w:r>
        <w:rPr>
          <w:spacing w:val="-6"/>
          <w:sz w:val="22"/>
        </w:rPr>
        <w:t xml:space="preserve"> </w:t>
      </w:r>
      <w:r>
        <w:rPr>
          <w:sz w:val="22"/>
        </w:rPr>
        <w:t>“Expiration”</w:t>
      </w:r>
      <w:r>
        <w:rPr>
          <w:spacing w:val="-6"/>
          <w:sz w:val="22"/>
        </w:rPr>
        <w:t xml:space="preserve"> </w:t>
      </w:r>
      <w:r>
        <w:rPr>
          <w:sz w:val="22"/>
        </w:rPr>
        <w:t>is</w:t>
      </w:r>
      <w:r>
        <w:rPr>
          <w:spacing w:val="-6"/>
          <w:sz w:val="22"/>
        </w:rPr>
        <w:t xml:space="preserve"> </w:t>
      </w:r>
      <w:r>
        <w:rPr>
          <w:sz w:val="22"/>
        </w:rPr>
        <w:t>optional,</w:t>
      </w:r>
      <w:r>
        <w:rPr>
          <w:spacing w:val="-6"/>
          <w:sz w:val="22"/>
        </w:rPr>
        <w:t xml:space="preserve"> </w:t>
      </w:r>
      <w:r>
        <w:rPr>
          <w:sz w:val="22"/>
        </w:rPr>
        <w:t>and</w:t>
      </w:r>
      <w:r>
        <w:rPr>
          <w:spacing w:val="-6"/>
          <w:sz w:val="22"/>
        </w:rPr>
        <w:t xml:space="preserve"> </w:t>
      </w:r>
      <w:r>
        <w:rPr>
          <w:sz w:val="22"/>
        </w:rPr>
        <w:t>Click</w:t>
      </w:r>
      <w:r>
        <w:rPr>
          <w:spacing w:val="-6"/>
          <w:sz w:val="22"/>
        </w:rPr>
        <w:t xml:space="preserve"> </w:t>
      </w:r>
      <w:r>
        <w:rPr>
          <w:sz w:val="22"/>
        </w:rPr>
        <w:t>on</w:t>
      </w:r>
      <w:r>
        <w:rPr>
          <w:spacing w:val="-6"/>
          <w:sz w:val="22"/>
        </w:rPr>
        <w:t xml:space="preserve"> </w:t>
      </w:r>
      <w:r>
        <w:rPr>
          <w:sz w:val="22"/>
        </w:rPr>
        <w:t>“Submit”. The</w:t>
      </w:r>
      <w:r>
        <w:rPr>
          <w:spacing w:val="-5"/>
          <w:sz w:val="22"/>
        </w:rPr>
        <w:t xml:space="preserve"> </w:t>
      </w:r>
      <w:r>
        <w:rPr>
          <w:sz w:val="22"/>
        </w:rPr>
        <w:t>you</w:t>
      </w:r>
      <w:r>
        <w:rPr>
          <w:spacing w:val="-5"/>
          <w:sz w:val="22"/>
        </w:rPr>
        <w:t xml:space="preserve"> </w:t>
      </w:r>
      <w:r>
        <w:rPr>
          <w:sz w:val="22"/>
        </w:rPr>
        <w:t>will</w:t>
      </w:r>
      <w:r>
        <w:rPr>
          <w:spacing w:val="-5"/>
          <w:sz w:val="22"/>
        </w:rPr>
        <w:t xml:space="preserve"> </w:t>
      </w:r>
      <w:r>
        <w:rPr>
          <w:sz w:val="22"/>
        </w:rPr>
        <w:t>get</w:t>
      </w:r>
      <w:r>
        <w:rPr>
          <w:spacing w:val="-5"/>
          <w:sz w:val="22"/>
        </w:rPr>
        <w:t xml:space="preserve"> </w:t>
      </w:r>
      <w:r>
        <w:rPr>
          <w:sz w:val="22"/>
        </w:rPr>
        <w:t>your</w:t>
      </w:r>
      <w:r>
        <w:rPr>
          <w:spacing w:val="-5"/>
          <w:sz w:val="22"/>
        </w:rPr>
        <w:t xml:space="preserve"> </w:t>
      </w:r>
      <w:r>
        <w:rPr>
          <w:sz w:val="22"/>
        </w:rPr>
        <w:t>API</w:t>
      </w:r>
      <w:r>
        <w:rPr>
          <w:spacing w:val="-5"/>
          <w:sz w:val="22"/>
        </w:rPr>
        <w:t xml:space="preserve"> </w:t>
      </w:r>
      <w:r>
        <w:rPr>
          <w:sz w:val="22"/>
        </w:rPr>
        <w:t>key,</w:t>
      </w:r>
      <w:r>
        <w:rPr>
          <w:spacing w:val="-5"/>
          <w:sz w:val="22"/>
        </w:rPr>
        <w:t xml:space="preserve"> </w:t>
      </w:r>
      <w:r>
        <w:rPr>
          <w:sz w:val="22"/>
        </w:rPr>
        <w:t>Copy</w:t>
      </w:r>
      <w:r>
        <w:rPr>
          <w:spacing w:val="-5"/>
          <w:sz w:val="22"/>
        </w:rPr>
        <w:t xml:space="preserve"> </w:t>
      </w:r>
      <w:r>
        <w:rPr>
          <w:sz w:val="22"/>
        </w:rPr>
        <w:t>it</w:t>
      </w:r>
      <w:r>
        <w:rPr>
          <w:spacing w:val="-5"/>
          <w:sz w:val="22"/>
        </w:rPr>
        <w:t xml:space="preserve"> </w:t>
      </w:r>
      <w:r>
        <w:rPr>
          <w:sz w:val="22"/>
        </w:rPr>
        <w:t>immediately</w:t>
      </w:r>
      <w:r>
        <w:rPr>
          <w:spacing w:val="-5"/>
          <w:sz w:val="22"/>
        </w:rPr>
        <w:t xml:space="preserve"> </w:t>
      </w:r>
      <w:r>
        <w:rPr>
          <w:sz w:val="22"/>
        </w:rPr>
        <w:t>and</w:t>
      </w:r>
      <w:r>
        <w:rPr>
          <w:spacing w:val="-5"/>
          <w:sz w:val="22"/>
        </w:rPr>
        <w:t xml:space="preserve"> </w:t>
      </w:r>
      <w:r>
        <w:rPr>
          <w:sz w:val="22"/>
        </w:rPr>
        <w:t>store</w:t>
      </w:r>
      <w:r>
        <w:rPr>
          <w:spacing w:val="-5"/>
          <w:sz w:val="22"/>
        </w:rPr>
        <w:t xml:space="preserve"> </w:t>
      </w:r>
      <w:r>
        <w:rPr>
          <w:sz w:val="22"/>
        </w:rPr>
        <w:t>it</w:t>
      </w:r>
      <w:r>
        <w:rPr>
          <w:spacing w:val="-5"/>
          <w:sz w:val="22"/>
        </w:rPr>
        <w:t xml:space="preserve"> </w:t>
      </w:r>
      <w:r>
        <w:rPr>
          <w:sz w:val="22"/>
        </w:rPr>
        <w:t>in</w:t>
      </w:r>
      <w:r>
        <w:rPr>
          <w:spacing w:val="-5"/>
          <w:sz w:val="22"/>
        </w:rPr>
        <w:t xml:space="preserve"> </w:t>
      </w:r>
      <w:r>
        <w:rPr>
          <w:sz w:val="22"/>
        </w:rPr>
        <w:t>a</w:t>
      </w:r>
      <w:r>
        <w:rPr>
          <w:spacing w:val="-5"/>
          <w:sz w:val="22"/>
        </w:rPr>
        <w:t xml:space="preserve"> </w:t>
      </w:r>
      <w:r>
        <w:rPr>
          <w:sz w:val="22"/>
        </w:rPr>
        <w:t>safe</w:t>
      </w:r>
      <w:r>
        <w:rPr>
          <w:spacing w:val="-5"/>
          <w:sz w:val="22"/>
        </w:rPr>
        <w:t xml:space="preserve"> </w:t>
      </w:r>
      <w:r>
        <w:rPr>
          <w:sz w:val="22"/>
        </w:rPr>
        <w:t>place</w:t>
      </w:r>
      <w:r>
        <w:rPr>
          <w:spacing w:val="-5"/>
          <w:sz w:val="22"/>
        </w:rPr>
        <w:t xml:space="preserve"> </w:t>
      </w:r>
      <w:r>
        <w:rPr>
          <w:sz w:val="22"/>
        </w:rPr>
        <w:t>you</w:t>
      </w:r>
      <w:r>
        <w:rPr>
          <w:spacing w:val="-5"/>
          <w:sz w:val="22"/>
        </w:rPr>
        <w:t xml:space="preserve"> </w:t>
      </w:r>
      <w:r>
        <w:rPr>
          <w:sz w:val="22"/>
        </w:rPr>
        <w:t>will</w:t>
      </w:r>
      <w:r>
        <w:rPr>
          <w:spacing w:val="-5"/>
          <w:sz w:val="22"/>
        </w:rPr>
        <w:t xml:space="preserve"> </w:t>
      </w:r>
      <w:r>
        <w:rPr>
          <w:sz w:val="22"/>
        </w:rPr>
        <w:t>not</w:t>
      </w:r>
      <w:r>
        <w:rPr>
          <w:spacing w:val="-5"/>
          <w:sz w:val="22"/>
        </w:rPr>
        <w:t xml:space="preserve"> </w:t>
      </w:r>
      <w:r>
        <w:rPr>
          <w:sz w:val="22"/>
        </w:rPr>
        <w:t>be</w:t>
      </w:r>
      <w:r>
        <w:rPr>
          <w:spacing w:val="-5"/>
          <w:sz w:val="22"/>
        </w:rPr>
        <w:t xml:space="preserve"> </w:t>
      </w:r>
      <w:r>
        <w:rPr>
          <w:sz w:val="22"/>
        </w:rPr>
        <w:t>able</w:t>
      </w:r>
      <w:r>
        <w:rPr>
          <w:spacing w:val="-5"/>
          <w:sz w:val="22"/>
        </w:rPr>
        <w:t xml:space="preserve"> </w:t>
      </w:r>
      <w:r>
        <w:rPr>
          <w:sz w:val="22"/>
        </w:rPr>
        <w:t>to view it again after closing the dialog.</w:t>
      </w:r>
    </w:p>
    <w:p w14:paraId="5705E631">
      <w:pPr>
        <w:pStyle w:val="8"/>
        <w:spacing w:before="72"/>
      </w:pPr>
    </w:p>
    <w:p w14:paraId="23B0FECC">
      <w:pPr>
        <w:pStyle w:val="11"/>
        <w:numPr>
          <w:ilvl w:val="0"/>
          <w:numId w:val="3"/>
        </w:numPr>
        <w:tabs>
          <w:tab w:val="left" w:pos="144"/>
        </w:tabs>
        <w:spacing w:before="1" w:after="0" w:line="240" w:lineRule="auto"/>
        <w:ind w:left="0" w:right="433" w:firstLine="0"/>
        <w:jc w:val="left"/>
        <w:rPr>
          <w:b/>
          <w:sz w:val="22"/>
        </w:rPr>
      </w:pPr>
      <w:r>
        <w:rPr>
          <w:b/>
          <w:sz w:val="22"/>
        </w:rPr>
        <w:t>Step</w:t>
      </w:r>
      <w:r>
        <w:rPr>
          <w:b/>
          <w:spacing w:val="-6"/>
          <w:sz w:val="22"/>
        </w:rPr>
        <w:t xml:space="preserve"> </w:t>
      </w:r>
      <w:r>
        <w:rPr>
          <w:b/>
          <w:sz w:val="22"/>
        </w:rPr>
        <w:t>5</w:t>
      </w:r>
      <w:r>
        <w:rPr>
          <w:b/>
          <w:spacing w:val="-6"/>
          <w:sz w:val="22"/>
        </w:rPr>
        <w:t xml:space="preserve"> </w:t>
      </w:r>
      <w:r>
        <w:rPr>
          <w:b/>
          <w:sz w:val="22"/>
        </w:rPr>
        <w:t>—</w:t>
      </w:r>
      <w:r>
        <w:rPr>
          <w:b/>
          <w:spacing w:val="-6"/>
          <w:sz w:val="22"/>
        </w:rPr>
        <w:t xml:space="preserve"> </w:t>
      </w:r>
      <w:r>
        <w:rPr>
          <w:b/>
          <w:sz w:val="22"/>
        </w:rPr>
        <w:t>Add</w:t>
      </w:r>
      <w:r>
        <w:rPr>
          <w:b/>
          <w:spacing w:val="-6"/>
          <w:sz w:val="22"/>
        </w:rPr>
        <w:t xml:space="preserve"> </w:t>
      </w:r>
      <w:r>
        <w:rPr>
          <w:b/>
          <w:sz w:val="22"/>
        </w:rPr>
        <w:t>the</w:t>
      </w:r>
      <w:r>
        <w:rPr>
          <w:b/>
          <w:spacing w:val="-6"/>
          <w:sz w:val="22"/>
        </w:rPr>
        <w:t xml:space="preserve"> </w:t>
      </w:r>
      <w:r>
        <w:rPr>
          <w:b/>
          <w:sz w:val="22"/>
        </w:rPr>
        <w:t>Key</w:t>
      </w:r>
      <w:r>
        <w:rPr>
          <w:b/>
          <w:spacing w:val="-6"/>
          <w:sz w:val="22"/>
        </w:rPr>
        <w:t xml:space="preserve"> </w:t>
      </w:r>
      <w:r>
        <w:rPr>
          <w:b/>
          <w:sz w:val="22"/>
        </w:rPr>
        <w:t>to</w:t>
      </w:r>
      <w:r>
        <w:rPr>
          <w:b/>
          <w:spacing w:val="-6"/>
          <w:sz w:val="22"/>
        </w:rPr>
        <w:t xml:space="preserve"> </w:t>
      </w:r>
      <w:r>
        <w:rPr>
          <w:b/>
          <w:sz w:val="22"/>
        </w:rPr>
        <w:t>Your</w:t>
      </w:r>
      <w:r>
        <w:rPr>
          <w:b/>
          <w:spacing w:val="-6"/>
          <w:sz w:val="22"/>
        </w:rPr>
        <w:t xml:space="preserve"> </w:t>
      </w:r>
      <w:r>
        <w:rPr>
          <w:b/>
          <w:sz w:val="22"/>
        </w:rPr>
        <w:t>Project:</w:t>
      </w:r>
      <w:r>
        <w:rPr>
          <w:b/>
          <w:spacing w:val="-6"/>
          <w:sz w:val="22"/>
        </w:rPr>
        <w:t xml:space="preserve"> </w:t>
      </w:r>
      <w:r>
        <w:rPr>
          <w:sz w:val="22"/>
        </w:rPr>
        <w:t>Create</w:t>
      </w:r>
      <w:r>
        <w:rPr>
          <w:spacing w:val="-6"/>
          <w:sz w:val="22"/>
        </w:rPr>
        <w:t xml:space="preserve"> </w:t>
      </w:r>
      <w:r>
        <w:rPr>
          <w:sz w:val="22"/>
        </w:rPr>
        <w:t>a</w:t>
      </w:r>
      <w:r>
        <w:rPr>
          <w:spacing w:val="-6"/>
          <w:sz w:val="22"/>
        </w:rPr>
        <w:t xml:space="preserve"> </w:t>
      </w:r>
      <w:r>
        <w:rPr>
          <w:sz w:val="22"/>
        </w:rPr>
        <w:t>.env</w:t>
      </w:r>
      <w:r>
        <w:rPr>
          <w:spacing w:val="-6"/>
          <w:sz w:val="22"/>
        </w:rPr>
        <w:t xml:space="preserve"> </w:t>
      </w:r>
      <w:r>
        <w:rPr>
          <w:sz w:val="22"/>
        </w:rPr>
        <w:t>file</w:t>
      </w:r>
      <w:r>
        <w:rPr>
          <w:spacing w:val="-6"/>
          <w:sz w:val="22"/>
        </w:rPr>
        <w:t xml:space="preserve"> </w:t>
      </w:r>
      <w:r>
        <w:rPr>
          <w:sz w:val="22"/>
        </w:rPr>
        <w:t>in</w:t>
      </w:r>
      <w:r>
        <w:rPr>
          <w:spacing w:val="-6"/>
          <w:sz w:val="22"/>
        </w:rPr>
        <w:t xml:space="preserve"> </w:t>
      </w:r>
      <w:r>
        <w:rPr>
          <w:sz w:val="22"/>
        </w:rPr>
        <w:t>the</w:t>
      </w:r>
      <w:r>
        <w:rPr>
          <w:spacing w:val="-6"/>
          <w:sz w:val="22"/>
        </w:rPr>
        <w:t xml:space="preserve"> </w:t>
      </w:r>
      <w:r>
        <w:rPr>
          <w:sz w:val="22"/>
        </w:rPr>
        <w:t>root</w:t>
      </w:r>
      <w:r>
        <w:rPr>
          <w:spacing w:val="-6"/>
          <w:sz w:val="22"/>
        </w:rPr>
        <w:t xml:space="preserve"> </w:t>
      </w:r>
      <w:r>
        <w:rPr>
          <w:sz w:val="22"/>
        </w:rPr>
        <w:t>of</w:t>
      </w:r>
      <w:r>
        <w:rPr>
          <w:spacing w:val="-6"/>
          <w:sz w:val="22"/>
        </w:rPr>
        <w:t xml:space="preserve"> </w:t>
      </w:r>
      <w:r>
        <w:rPr>
          <w:sz w:val="22"/>
        </w:rPr>
        <w:t>your</w:t>
      </w:r>
      <w:r>
        <w:rPr>
          <w:spacing w:val="-6"/>
          <w:sz w:val="22"/>
        </w:rPr>
        <w:t xml:space="preserve"> </w:t>
      </w:r>
      <w:r>
        <w:rPr>
          <w:sz w:val="22"/>
        </w:rPr>
        <w:t>project</w:t>
      </w:r>
      <w:r>
        <w:rPr>
          <w:spacing w:val="-6"/>
          <w:sz w:val="22"/>
        </w:rPr>
        <w:t xml:space="preserve"> </w:t>
      </w:r>
      <w:r>
        <w:rPr>
          <w:sz w:val="22"/>
        </w:rPr>
        <w:t>directory</w:t>
      </w:r>
      <w:r>
        <w:rPr>
          <w:spacing w:val="-6"/>
          <w:sz w:val="22"/>
        </w:rPr>
        <w:t xml:space="preserve"> </w:t>
      </w:r>
      <w:r>
        <w:rPr>
          <w:sz w:val="22"/>
        </w:rPr>
        <w:t>(if</w:t>
      </w:r>
      <w:r>
        <w:rPr>
          <w:spacing w:val="-6"/>
          <w:sz w:val="22"/>
        </w:rPr>
        <w:t xml:space="preserve"> </w:t>
      </w:r>
      <w:r>
        <w:rPr>
          <w:sz w:val="22"/>
        </w:rPr>
        <w:t xml:space="preserve">it does not already exist) and paste the key as shown below: </w:t>
      </w:r>
      <w:r>
        <w:rPr>
          <w:spacing w:val="-2"/>
          <w:sz w:val="22"/>
        </w:rPr>
        <w:t>GROQ_API_KEY=your_copied_api_key_here</w:t>
      </w:r>
    </w:p>
    <w:p w14:paraId="02BE38C4">
      <w:pPr>
        <w:pStyle w:val="11"/>
        <w:numPr>
          <w:ilvl w:val="0"/>
          <w:numId w:val="3"/>
        </w:numPr>
        <w:tabs>
          <w:tab w:val="left" w:pos="144"/>
        </w:tabs>
        <w:spacing w:before="0" w:after="0" w:line="240" w:lineRule="auto"/>
        <w:ind w:left="0" w:right="576" w:firstLine="0"/>
        <w:jc w:val="left"/>
        <w:rPr>
          <w:sz w:val="22"/>
        </w:rPr>
      </w:pPr>
      <w:r>
        <w:rPr>
          <w:b/>
          <w:sz w:val="22"/>
        </w:rPr>
        <w:t>Step</w:t>
      </w:r>
      <w:r>
        <w:rPr>
          <w:b/>
          <w:spacing w:val="-6"/>
          <w:sz w:val="22"/>
        </w:rPr>
        <w:t xml:space="preserve"> </w:t>
      </w:r>
      <w:r>
        <w:rPr>
          <w:b/>
          <w:sz w:val="22"/>
        </w:rPr>
        <w:t>6</w:t>
      </w:r>
      <w:r>
        <w:rPr>
          <w:b/>
          <w:spacing w:val="-6"/>
          <w:sz w:val="22"/>
        </w:rPr>
        <w:t xml:space="preserve"> </w:t>
      </w:r>
      <w:r>
        <w:rPr>
          <w:b/>
          <w:sz w:val="22"/>
        </w:rPr>
        <w:t>—</w:t>
      </w:r>
      <w:r>
        <w:rPr>
          <w:b/>
          <w:spacing w:val="-6"/>
          <w:sz w:val="22"/>
        </w:rPr>
        <w:t xml:space="preserve"> </w:t>
      </w:r>
      <w:r>
        <w:rPr>
          <w:b/>
          <w:sz w:val="22"/>
        </w:rPr>
        <w:t>Verify</w:t>
      </w:r>
      <w:r>
        <w:rPr>
          <w:b/>
          <w:spacing w:val="-6"/>
          <w:sz w:val="22"/>
        </w:rPr>
        <w:t xml:space="preserve"> </w:t>
      </w:r>
      <w:r>
        <w:rPr>
          <w:b/>
          <w:sz w:val="22"/>
        </w:rPr>
        <w:t>the</w:t>
      </w:r>
      <w:r>
        <w:rPr>
          <w:b/>
          <w:spacing w:val="-6"/>
          <w:sz w:val="22"/>
        </w:rPr>
        <w:t xml:space="preserve"> </w:t>
      </w:r>
      <w:r>
        <w:rPr>
          <w:b/>
          <w:sz w:val="22"/>
        </w:rPr>
        <w:t>Key</w:t>
      </w:r>
      <w:r>
        <w:rPr>
          <w:b/>
          <w:spacing w:val="-6"/>
          <w:sz w:val="22"/>
        </w:rPr>
        <w:t xml:space="preserve"> </w:t>
      </w:r>
      <w:r>
        <w:rPr>
          <w:b/>
          <w:sz w:val="22"/>
        </w:rPr>
        <w:t>is</w:t>
      </w:r>
      <w:r>
        <w:rPr>
          <w:b/>
          <w:spacing w:val="-6"/>
          <w:sz w:val="22"/>
        </w:rPr>
        <w:t xml:space="preserve"> </w:t>
      </w:r>
      <w:r>
        <w:rPr>
          <w:b/>
          <w:sz w:val="22"/>
        </w:rPr>
        <w:t>Loaded:</w:t>
      </w:r>
      <w:r>
        <w:rPr>
          <w:b/>
          <w:spacing w:val="-6"/>
          <w:sz w:val="22"/>
        </w:rPr>
        <w:t xml:space="preserve"> </w:t>
      </w:r>
      <w:r>
        <w:rPr>
          <w:sz w:val="22"/>
        </w:rPr>
        <w:t>The</w:t>
      </w:r>
      <w:r>
        <w:rPr>
          <w:spacing w:val="-6"/>
          <w:sz w:val="22"/>
        </w:rPr>
        <w:t xml:space="preserve"> </w:t>
      </w:r>
      <w:r>
        <w:rPr>
          <w:sz w:val="22"/>
        </w:rPr>
        <w:t>app.py</w:t>
      </w:r>
      <w:r>
        <w:rPr>
          <w:spacing w:val="-6"/>
          <w:sz w:val="22"/>
        </w:rPr>
        <w:t xml:space="preserve"> </w:t>
      </w:r>
      <w:r>
        <w:rPr>
          <w:sz w:val="22"/>
        </w:rPr>
        <w:t>file</w:t>
      </w:r>
      <w:r>
        <w:rPr>
          <w:spacing w:val="-6"/>
          <w:sz w:val="22"/>
        </w:rPr>
        <w:t xml:space="preserve"> </w:t>
      </w:r>
      <w:r>
        <w:rPr>
          <w:sz w:val="22"/>
        </w:rPr>
        <w:t>loads</w:t>
      </w:r>
      <w:r>
        <w:rPr>
          <w:spacing w:val="-6"/>
          <w:sz w:val="22"/>
        </w:rPr>
        <w:t xml:space="preserve"> </w:t>
      </w:r>
      <w:r>
        <w:rPr>
          <w:sz w:val="22"/>
        </w:rPr>
        <w:t>this</w:t>
      </w:r>
      <w:r>
        <w:rPr>
          <w:spacing w:val="-6"/>
          <w:sz w:val="22"/>
        </w:rPr>
        <w:t xml:space="preserve"> </w:t>
      </w:r>
      <w:r>
        <w:rPr>
          <w:sz w:val="22"/>
        </w:rPr>
        <w:t>key</w:t>
      </w:r>
      <w:r>
        <w:rPr>
          <w:spacing w:val="-6"/>
          <w:sz w:val="22"/>
        </w:rPr>
        <w:t xml:space="preserve"> </w:t>
      </w:r>
      <w:r>
        <w:rPr>
          <w:sz w:val="22"/>
        </w:rPr>
        <w:t>automatically</w:t>
      </w:r>
      <w:r>
        <w:rPr>
          <w:spacing w:val="-6"/>
          <w:sz w:val="22"/>
        </w:rPr>
        <w:t xml:space="preserve"> </w:t>
      </w:r>
      <w:r>
        <w:rPr>
          <w:sz w:val="22"/>
        </w:rPr>
        <w:t>at</w:t>
      </w:r>
      <w:r>
        <w:rPr>
          <w:spacing w:val="-6"/>
          <w:sz w:val="22"/>
        </w:rPr>
        <w:t xml:space="preserve"> </w:t>
      </w:r>
      <w:r>
        <w:rPr>
          <w:sz w:val="22"/>
        </w:rPr>
        <w:t>startup</w:t>
      </w:r>
      <w:r>
        <w:rPr>
          <w:spacing w:val="-6"/>
          <w:sz w:val="22"/>
        </w:rPr>
        <w:t xml:space="preserve"> </w:t>
      </w:r>
      <w:r>
        <w:rPr>
          <w:sz w:val="22"/>
        </w:rPr>
        <w:t xml:space="preserve">using </w:t>
      </w:r>
      <w:r>
        <w:rPr>
          <w:spacing w:val="-2"/>
          <w:sz w:val="22"/>
        </w:rPr>
        <w:t>python-dotenv:</w:t>
      </w:r>
    </w:p>
    <w:p w14:paraId="3F40F227">
      <w:pPr>
        <w:pStyle w:val="8"/>
        <w:ind w:right="5445"/>
      </w:pPr>
      <w:r>
        <w:t>from</w:t>
      </w:r>
      <w:r>
        <w:rPr>
          <w:spacing w:val="-13"/>
        </w:rPr>
        <w:t xml:space="preserve"> </w:t>
      </w:r>
      <w:r>
        <w:t>dotenv</w:t>
      </w:r>
      <w:r>
        <w:rPr>
          <w:spacing w:val="-12"/>
        </w:rPr>
        <w:t xml:space="preserve"> </w:t>
      </w:r>
      <w:r>
        <w:t>import</w:t>
      </w:r>
      <w:r>
        <w:rPr>
          <w:spacing w:val="-12"/>
        </w:rPr>
        <w:t xml:space="preserve"> </w:t>
      </w:r>
      <w:r>
        <w:t xml:space="preserve">load_dotenv </w:t>
      </w:r>
      <w:r>
        <w:rPr>
          <w:spacing w:val="-2"/>
        </w:rPr>
        <w:t>load_dotenv()</w:t>
      </w:r>
    </w:p>
    <w:p w14:paraId="12B5EE1D">
      <w:pPr>
        <w:pStyle w:val="8"/>
      </w:pPr>
      <w:r>
        <w:t>client</w:t>
      </w:r>
      <w:r>
        <w:rPr>
          <w:spacing w:val="-4"/>
        </w:rPr>
        <w:t xml:space="preserve"> </w:t>
      </w:r>
      <w:r>
        <w:t>=</w:t>
      </w:r>
      <w:r>
        <w:rPr>
          <w:spacing w:val="-3"/>
        </w:rPr>
        <w:t xml:space="preserve"> </w:t>
      </w:r>
      <w:r>
        <w:rPr>
          <w:spacing w:val="-2"/>
        </w:rPr>
        <w:t>Groq(api_key=os.environ.get("GROQ_API_KEY"))</w:t>
      </w:r>
    </w:p>
    <w:p w14:paraId="7848766C">
      <w:pPr>
        <w:pStyle w:val="11"/>
        <w:numPr>
          <w:ilvl w:val="0"/>
          <w:numId w:val="3"/>
        </w:numPr>
        <w:tabs>
          <w:tab w:val="left" w:pos="144"/>
        </w:tabs>
        <w:spacing w:before="0" w:after="0" w:line="240" w:lineRule="auto"/>
        <w:ind w:left="0" w:right="498" w:firstLine="0"/>
        <w:jc w:val="left"/>
        <w:rPr>
          <w:sz w:val="22"/>
        </w:rPr>
      </w:pPr>
      <w:r>
        <w:rPr>
          <w:b/>
          <w:sz w:val="22"/>
        </w:rPr>
        <w:t>Important</w:t>
      </w:r>
      <w:r>
        <w:rPr>
          <w:b/>
          <w:spacing w:val="-8"/>
          <w:sz w:val="22"/>
        </w:rPr>
        <w:t xml:space="preserve"> </w:t>
      </w:r>
      <w:r>
        <w:rPr>
          <w:sz w:val="22"/>
        </w:rPr>
        <w:t>—</w:t>
      </w:r>
      <w:r>
        <w:rPr>
          <w:spacing w:val="-8"/>
          <w:sz w:val="22"/>
        </w:rPr>
        <w:t xml:space="preserve"> </w:t>
      </w:r>
      <w:r>
        <w:rPr>
          <w:sz w:val="22"/>
        </w:rPr>
        <w:t>Never</w:t>
      </w:r>
      <w:r>
        <w:rPr>
          <w:spacing w:val="-8"/>
          <w:sz w:val="22"/>
        </w:rPr>
        <w:t xml:space="preserve"> </w:t>
      </w:r>
      <w:r>
        <w:rPr>
          <w:sz w:val="22"/>
        </w:rPr>
        <w:t>Commit</w:t>
      </w:r>
      <w:r>
        <w:rPr>
          <w:spacing w:val="-8"/>
          <w:sz w:val="22"/>
        </w:rPr>
        <w:t xml:space="preserve"> </w:t>
      </w:r>
      <w:r>
        <w:rPr>
          <w:sz w:val="22"/>
        </w:rPr>
        <w:t>Your</w:t>
      </w:r>
      <w:r>
        <w:rPr>
          <w:spacing w:val="-8"/>
          <w:sz w:val="22"/>
        </w:rPr>
        <w:t xml:space="preserve"> </w:t>
      </w:r>
      <w:r>
        <w:rPr>
          <w:sz w:val="22"/>
        </w:rPr>
        <w:t>API</w:t>
      </w:r>
      <w:r>
        <w:rPr>
          <w:spacing w:val="-8"/>
          <w:sz w:val="22"/>
        </w:rPr>
        <w:t xml:space="preserve"> </w:t>
      </w:r>
      <w:r>
        <w:rPr>
          <w:sz w:val="22"/>
        </w:rPr>
        <w:t>Key:</w:t>
      </w:r>
      <w:r>
        <w:rPr>
          <w:spacing w:val="-8"/>
          <w:sz w:val="22"/>
        </w:rPr>
        <w:t xml:space="preserve"> </w:t>
      </w:r>
      <w:r>
        <w:rPr>
          <w:sz w:val="22"/>
        </w:rPr>
        <w:t>Add</w:t>
      </w:r>
      <w:r>
        <w:rPr>
          <w:spacing w:val="-8"/>
          <w:sz w:val="22"/>
        </w:rPr>
        <w:t xml:space="preserve"> </w:t>
      </w:r>
      <w:r>
        <w:rPr>
          <w:sz w:val="22"/>
        </w:rPr>
        <w:t>.env</w:t>
      </w:r>
      <w:r>
        <w:rPr>
          <w:spacing w:val="-8"/>
          <w:sz w:val="22"/>
        </w:rPr>
        <w:t xml:space="preserve"> </w:t>
      </w:r>
      <w:r>
        <w:rPr>
          <w:sz w:val="22"/>
        </w:rPr>
        <w:t>to</w:t>
      </w:r>
      <w:r>
        <w:rPr>
          <w:spacing w:val="-8"/>
          <w:sz w:val="22"/>
        </w:rPr>
        <w:t xml:space="preserve"> </w:t>
      </w:r>
      <w:r>
        <w:rPr>
          <w:sz w:val="22"/>
        </w:rPr>
        <w:t>your</w:t>
      </w:r>
      <w:r>
        <w:rPr>
          <w:spacing w:val="-8"/>
          <w:sz w:val="22"/>
        </w:rPr>
        <w:t xml:space="preserve"> </w:t>
      </w:r>
      <w:r>
        <w:rPr>
          <w:sz w:val="22"/>
        </w:rPr>
        <w:t>.gitignore</w:t>
      </w:r>
      <w:r>
        <w:rPr>
          <w:spacing w:val="-8"/>
          <w:sz w:val="22"/>
        </w:rPr>
        <w:t xml:space="preserve"> </w:t>
      </w:r>
      <w:r>
        <w:rPr>
          <w:sz w:val="22"/>
        </w:rPr>
        <w:t>file</w:t>
      </w:r>
      <w:r>
        <w:rPr>
          <w:spacing w:val="-8"/>
          <w:sz w:val="22"/>
        </w:rPr>
        <w:t xml:space="preserve"> </w:t>
      </w:r>
      <w:r>
        <w:rPr>
          <w:sz w:val="22"/>
        </w:rPr>
        <w:t>to</w:t>
      </w:r>
      <w:r>
        <w:rPr>
          <w:spacing w:val="-8"/>
          <w:sz w:val="22"/>
        </w:rPr>
        <w:t xml:space="preserve"> </w:t>
      </w:r>
      <w:r>
        <w:rPr>
          <w:sz w:val="22"/>
        </w:rPr>
        <w:t>prevent</w:t>
      </w:r>
      <w:r>
        <w:rPr>
          <w:spacing w:val="-8"/>
          <w:sz w:val="22"/>
        </w:rPr>
        <w:t xml:space="preserve"> </w:t>
      </w:r>
      <w:r>
        <w:rPr>
          <w:sz w:val="22"/>
        </w:rPr>
        <w:t>accidentally pushing the key to a public repository:</w:t>
      </w:r>
    </w:p>
    <w:p w14:paraId="4E686CAA">
      <w:pPr>
        <w:pStyle w:val="8"/>
      </w:pPr>
      <w:r>
        <w:rPr>
          <w:spacing w:val="-4"/>
        </w:rPr>
        <w:t>.env</w:t>
      </w:r>
    </w:p>
    <w:p w14:paraId="2FCCEC25">
      <w:pPr>
        <w:pStyle w:val="8"/>
        <w:spacing w:after="0"/>
        <w:sectPr>
          <w:pgSz w:w="12240" w:h="15840"/>
          <w:pgMar w:top="1380" w:right="1080" w:bottom="280" w:left="1440" w:header="606" w:footer="0" w:gutter="0"/>
          <w:cols w:space="720" w:num="1"/>
        </w:sectPr>
      </w:pPr>
    </w:p>
    <w:p w14:paraId="58EE9783">
      <w:pPr>
        <w:pStyle w:val="4"/>
        <w:spacing w:before="52"/>
        <w:jc w:val="both"/>
      </w:pPr>
      <w:bookmarkStart w:id="24" w:name="Activity 1.2: Research and Select the Ap"/>
      <w:bookmarkEnd w:id="24"/>
      <w:r>
        <w:t>Activity</w:t>
      </w:r>
      <w:r>
        <w:rPr>
          <w:spacing w:val="-6"/>
        </w:rPr>
        <w:t xml:space="preserve"> </w:t>
      </w:r>
      <w:r>
        <w:t>1.2:</w:t>
      </w:r>
      <w:r>
        <w:rPr>
          <w:spacing w:val="-5"/>
        </w:rPr>
        <w:t xml:space="preserve"> </w:t>
      </w:r>
      <w:r>
        <w:t>Research</w:t>
      </w:r>
      <w:r>
        <w:rPr>
          <w:spacing w:val="-5"/>
        </w:rPr>
        <w:t xml:space="preserve"> </w:t>
      </w:r>
      <w:r>
        <w:t>and</w:t>
      </w:r>
      <w:r>
        <w:rPr>
          <w:spacing w:val="-6"/>
        </w:rPr>
        <w:t xml:space="preserve"> </w:t>
      </w:r>
      <w:r>
        <w:t>Select</w:t>
      </w:r>
      <w:r>
        <w:rPr>
          <w:spacing w:val="-5"/>
        </w:rPr>
        <w:t xml:space="preserve"> </w:t>
      </w:r>
      <w:r>
        <w:t>the</w:t>
      </w:r>
      <w:r>
        <w:rPr>
          <w:spacing w:val="-5"/>
        </w:rPr>
        <w:t xml:space="preserve"> </w:t>
      </w:r>
      <w:r>
        <w:t>Appropriate</w:t>
      </w:r>
      <w:r>
        <w:rPr>
          <w:spacing w:val="-6"/>
        </w:rPr>
        <w:t xml:space="preserve"> </w:t>
      </w:r>
      <w:r>
        <w:t>Generative</w:t>
      </w:r>
      <w:r>
        <w:rPr>
          <w:spacing w:val="-5"/>
        </w:rPr>
        <w:t xml:space="preserve"> </w:t>
      </w:r>
      <w:r>
        <w:t>AI</w:t>
      </w:r>
      <w:r>
        <w:rPr>
          <w:spacing w:val="-5"/>
        </w:rPr>
        <w:t xml:space="preserve"> </w:t>
      </w:r>
      <w:r>
        <w:rPr>
          <w:spacing w:val="-2"/>
        </w:rPr>
        <w:t>Model</w:t>
      </w:r>
    </w:p>
    <w:p w14:paraId="30CEA252">
      <w:pPr>
        <w:pStyle w:val="8"/>
        <w:spacing w:before="120"/>
        <w:jc w:val="both"/>
      </w:pPr>
      <w:r>
        <w:t>Here</w:t>
      </w:r>
      <w:r>
        <w:rPr>
          <w:spacing w:val="-8"/>
        </w:rPr>
        <w:t xml:space="preserve"> </w:t>
      </w:r>
      <w:r>
        <w:t>are</w:t>
      </w:r>
      <w:r>
        <w:rPr>
          <w:spacing w:val="-5"/>
        </w:rPr>
        <w:t xml:space="preserve"> </w:t>
      </w:r>
      <w:r>
        <w:t>the</w:t>
      </w:r>
      <w:r>
        <w:rPr>
          <w:spacing w:val="-5"/>
        </w:rPr>
        <w:t xml:space="preserve"> </w:t>
      </w:r>
      <w:r>
        <w:t>things</w:t>
      </w:r>
      <w:r>
        <w:rPr>
          <w:spacing w:val="-5"/>
        </w:rPr>
        <w:t xml:space="preserve"> </w:t>
      </w:r>
      <w:r>
        <w:t>that</w:t>
      </w:r>
      <w:r>
        <w:rPr>
          <w:spacing w:val="-5"/>
        </w:rPr>
        <w:t xml:space="preserve"> </w:t>
      </w:r>
      <w:r>
        <w:t>needed</w:t>
      </w:r>
      <w:r>
        <w:rPr>
          <w:spacing w:val="-5"/>
        </w:rPr>
        <w:t xml:space="preserve"> </w:t>
      </w:r>
      <w:r>
        <w:t>to</w:t>
      </w:r>
      <w:r>
        <w:rPr>
          <w:spacing w:val="-5"/>
        </w:rPr>
        <w:t xml:space="preserve"> </w:t>
      </w:r>
      <w:r>
        <w:t>research</w:t>
      </w:r>
      <w:r>
        <w:rPr>
          <w:spacing w:val="-5"/>
        </w:rPr>
        <w:t xml:space="preserve"> </w:t>
      </w:r>
      <w:r>
        <w:t>to</w:t>
      </w:r>
      <w:r>
        <w:rPr>
          <w:spacing w:val="-5"/>
        </w:rPr>
        <w:t xml:space="preserve"> </w:t>
      </w:r>
      <w:r>
        <w:t>select</w:t>
      </w:r>
      <w:r>
        <w:rPr>
          <w:spacing w:val="-5"/>
        </w:rPr>
        <w:t xml:space="preserve"> </w:t>
      </w:r>
      <w:r>
        <w:t>a</w:t>
      </w:r>
      <w:r>
        <w:rPr>
          <w:spacing w:val="-5"/>
        </w:rPr>
        <w:t xml:space="preserve"> </w:t>
      </w:r>
      <w:r>
        <w:t>best</w:t>
      </w:r>
      <w:r>
        <w:rPr>
          <w:spacing w:val="-5"/>
        </w:rPr>
        <w:t xml:space="preserve"> </w:t>
      </w:r>
      <w:r>
        <w:t>model</w:t>
      </w:r>
      <w:r>
        <w:rPr>
          <w:spacing w:val="-5"/>
        </w:rPr>
        <w:t xml:space="preserve"> </w:t>
      </w:r>
      <w:r>
        <w:t>for</w:t>
      </w:r>
      <w:r>
        <w:rPr>
          <w:spacing w:val="-5"/>
        </w:rPr>
        <w:t xml:space="preserve"> </w:t>
      </w:r>
      <w:r>
        <w:t>the</w:t>
      </w:r>
      <w:r>
        <w:rPr>
          <w:spacing w:val="-5"/>
        </w:rPr>
        <w:t xml:space="preserve"> </w:t>
      </w:r>
      <w:r>
        <w:rPr>
          <w:spacing w:val="-2"/>
        </w:rPr>
        <w:t>project:</w:t>
      </w:r>
    </w:p>
    <w:p w14:paraId="1B7CA4DA">
      <w:pPr>
        <w:pStyle w:val="11"/>
        <w:numPr>
          <w:ilvl w:val="1"/>
          <w:numId w:val="3"/>
        </w:numPr>
        <w:tabs>
          <w:tab w:val="left" w:pos="720"/>
        </w:tabs>
        <w:spacing w:before="60" w:after="0" w:line="240" w:lineRule="auto"/>
        <w:ind w:left="720" w:right="1103" w:hanging="360"/>
        <w:jc w:val="both"/>
        <w:rPr>
          <w:sz w:val="22"/>
        </w:rPr>
      </w:pPr>
      <w:r>
        <w:rPr>
          <w:b/>
          <w:sz w:val="22"/>
        </w:rPr>
        <w:t>Understand</w:t>
      </w:r>
      <w:r>
        <w:rPr>
          <w:b/>
          <w:spacing w:val="-6"/>
          <w:sz w:val="22"/>
        </w:rPr>
        <w:t xml:space="preserve"> </w:t>
      </w:r>
      <w:r>
        <w:rPr>
          <w:b/>
          <w:sz w:val="22"/>
        </w:rPr>
        <w:t>the</w:t>
      </w:r>
      <w:r>
        <w:rPr>
          <w:b/>
          <w:spacing w:val="-6"/>
          <w:sz w:val="22"/>
        </w:rPr>
        <w:t xml:space="preserve"> </w:t>
      </w:r>
      <w:r>
        <w:rPr>
          <w:b/>
          <w:sz w:val="22"/>
        </w:rPr>
        <w:t>Project</w:t>
      </w:r>
      <w:r>
        <w:rPr>
          <w:b/>
          <w:spacing w:val="-6"/>
          <w:sz w:val="22"/>
        </w:rPr>
        <w:t xml:space="preserve"> </w:t>
      </w:r>
      <w:r>
        <w:rPr>
          <w:b/>
          <w:sz w:val="22"/>
        </w:rPr>
        <w:t>Requirements:</w:t>
      </w:r>
      <w:r>
        <w:rPr>
          <w:b/>
          <w:spacing w:val="-6"/>
          <w:sz w:val="22"/>
        </w:rPr>
        <w:t xml:space="preserve"> </w:t>
      </w:r>
      <w:r>
        <w:rPr>
          <w:sz w:val="22"/>
        </w:rPr>
        <w:t>Review</w:t>
      </w:r>
      <w:r>
        <w:rPr>
          <w:spacing w:val="-6"/>
          <w:sz w:val="22"/>
        </w:rPr>
        <w:t xml:space="preserve"> </w:t>
      </w:r>
      <w:r>
        <w:rPr>
          <w:sz w:val="22"/>
        </w:rPr>
        <w:t>the</w:t>
      </w:r>
      <w:r>
        <w:rPr>
          <w:spacing w:val="-6"/>
          <w:sz w:val="22"/>
        </w:rPr>
        <w:t xml:space="preserve"> </w:t>
      </w:r>
      <w:r>
        <w:rPr>
          <w:sz w:val="22"/>
        </w:rPr>
        <w:t>specific</w:t>
      </w:r>
      <w:r>
        <w:rPr>
          <w:spacing w:val="-6"/>
          <w:sz w:val="22"/>
        </w:rPr>
        <w:t xml:space="preserve"> </w:t>
      </w:r>
      <w:r>
        <w:rPr>
          <w:sz w:val="22"/>
        </w:rPr>
        <w:t>needs</w:t>
      </w:r>
      <w:r>
        <w:rPr>
          <w:spacing w:val="-6"/>
          <w:sz w:val="22"/>
        </w:rPr>
        <w:t xml:space="preserve"> </w:t>
      </w:r>
      <w:r>
        <w:rPr>
          <w:sz w:val="22"/>
        </w:rPr>
        <w:t>of</w:t>
      </w:r>
      <w:r>
        <w:rPr>
          <w:spacing w:val="-6"/>
          <w:sz w:val="22"/>
        </w:rPr>
        <w:t xml:space="preserve"> </w:t>
      </w:r>
      <w:r>
        <w:rPr>
          <w:sz w:val="22"/>
        </w:rPr>
        <w:t>the</w:t>
      </w:r>
      <w:r>
        <w:rPr>
          <w:spacing w:val="-6"/>
          <w:sz w:val="22"/>
        </w:rPr>
        <w:t xml:space="preserve"> </w:t>
      </w:r>
      <w:r>
        <w:rPr>
          <w:sz w:val="22"/>
        </w:rPr>
        <w:t>CaptionAI application,</w:t>
      </w:r>
      <w:r>
        <w:rPr>
          <w:spacing w:val="-3"/>
          <w:sz w:val="22"/>
        </w:rPr>
        <w:t xml:space="preserve"> </w:t>
      </w:r>
      <w:r>
        <w:rPr>
          <w:sz w:val="22"/>
        </w:rPr>
        <w:t>focusing</w:t>
      </w:r>
      <w:r>
        <w:rPr>
          <w:spacing w:val="-3"/>
          <w:sz w:val="22"/>
        </w:rPr>
        <w:t xml:space="preserve"> </w:t>
      </w:r>
      <w:r>
        <w:rPr>
          <w:sz w:val="22"/>
        </w:rPr>
        <w:t>on</w:t>
      </w:r>
      <w:r>
        <w:rPr>
          <w:spacing w:val="-3"/>
          <w:sz w:val="22"/>
        </w:rPr>
        <w:t xml:space="preserve"> </w:t>
      </w:r>
      <w:r>
        <w:rPr>
          <w:sz w:val="22"/>
        </w:rPr>
        <w:t>the</w:t>
      </w:r>
      <w:r>
        <w:rPr>
          <w:spacing w:val="-3"/>
          <w:sz w:val="22"/>
        </w:rPr>
        <w:t xml:space="preserve"> </w:t>
      </w:r>
      <w:r>
        <w:rPr>
          <w:sz w:val="22"/>
        </w:rPr>
        <w:t>types</w:t>
      </w:r>
      <w:r>
        <w:rPr>
          <w:spacing w:val="-3"/>
          <w:sz w:val="22"/>
        </w:rPr>
        <w:t xml:space="preserve"> </w:t>
      </w:r>
      <w:r>
        <w:rPr>
          <w:sz w:val="22"/>
        </w:rPr>
        <w:t>of</w:t>
      </w:r>
      <w:r>
        <w:rPr>
          <w:spacing w:val="-3"/>
          <w:sz w:val="22"/>
        </w:rPr>
        <w:t xml:space="preserve"> </w:t>
      </w:r>
      <w:r>
        <w:rPr>
          <w:sz w:val="22"/>
        </w:rPr>
        <w:t>content</w:t>
      </w:r>
      <w:r>
        <w:rPr>
          <w:spacing w:val="-3"/>
          <w:sz w:val="22"/>
        </w:rPr>
        <w:t xml:space="preserve"> </w:t>
      </w:r>
      <w:r>
        <w:rPr>
          <w:sz w:val="22"/>
        </w:rPr>
        <w:t>it</w:t>
      </w:r>
      <w:r>
        <w:rPr>
          <w:spacing w:val="-3"/>
          <w:sz w:val="22"/>
        </w:rPr>
        <w:t xml:space="preserve"> </w:t>
      </w:r>
      <w:r>
        <w:rPr>
          <w:sz w:val="22"/>
        </w:rPr>
        <w:t>will</w:t>
      </w:r>
      <w:r>
        <w:rPr>
          <w:spacing w:val="-3"/>
          <w:sz w:val="22"/>
        </w:rPr>
        <w:t xml:space="preserve"> </w:t>
      </w:r>
      <w:r>
        <w:rPr>
          <w:sz w:val="22"/>
        </w:rPr>
        <w:t>generate</w:t>
      </w:r>
      <w:r>
        <w:rPr>
          <w:spacing w:val="-3"/>
          <w:sz w:val="22"/>
        </w:rPr>
        <w:t xml:space="preserve"> </w:t>
      </w:r>
      <w:r>
        <w:rPr>
          <w:sz w:val="22"/>
        </w:rPr>
        <w:t>(captions,</w:t>
      </w:r>
      <w:r>
        <w:rPr>
          <w:spacing w:val="-3"/>
          <w:sz w:val="22"/>
        </w:rPr>
        <w:t xml:space="preserve"> </w:t>
      </w:r>
      <w:r>
        <w:rPr>
          <w:sz w:val="22"/>
        </w:rPr>
        <w:t>hashtags,</w:t>
      </w:r>
      <w:r>
        <w:rPr>
          <w:spacing w:val="-3"/>
          <w:sz w:val="22"/>
        </w:rPr>
        <w:t xml:space="preserve"> </w:t>
      </w:r>
      <w:r>
        <w:rPr>
          <w:sz w:val="22"/>
        </w:rPr>
        <w:t>and calls-to-action across Instagram and LinkedIn).</w:t>
      </w:r>
    </w:p>
    <w:p w14:paraId="390C547A">
      <w:pPr>
        <w:pStyle w:val="11"/>
        <w:numPr>
          <w:ilvl w:val="1"/>
          <w:numId w:val="3"/>
        </w:numPr>
        <w:tabs>
          <w:tab w:val="left" w:pos="720"/>
        </w:tabs>
        <w:spacing w:before="60" w:after="0" w:line="240" w:lineRule="auto"/>
        <w:ind w:left="720" w:right="937" w:hanging="360"/>
        <w:jc w:val="left"/>
        <w:rPr>
          <w:sz w:val="22"/>
        </w:rPr>
      </w:pPr>
      <w:r>
        <w:rPr>
          <w:b/>
          <w:sz w:val="22"/>
        </w:rPr>
        <w:t>Explore</w:t>
      </w:r>
      <w:r>
        <w:rPr>
          <w:b/>
          <w:spacing w:val="-7"/>
          <w:sz w:val="22"/>
        </w:rPr>
        <w:t xml:space="preserve"> </w:t>
      </w:r>
      <w:r>
        <w:rPr>
          <w:b/>
          <w:sz w:val="22"/>
        </w:rPr>
        <w:t>Groq’s</w:t>
      </w:r>
      <w:r>
        <w:rPr>
          <w:b/>
          <w:spacing w:val="-7"/>
          <w:sz w:val="22"/>
        </w:rPr>
        <w:t xml:space="preserve"> </w:t>
      </w:r>
      <w:r>
        <w:rPr>
          <w:b/>
          <w:sz w:val="22"/>
        </w:rPr>
        <w:t>Model</w:t>
      </w:r>
      <w:r>
        <w:rPr>
          <w:b/>
          <w:spacing w:val="-7"/>
          <w:sz w:val="22"/>
        </w:rPr>
        <w:t xml:space="preserve"> </w:t>
      </w:r>
      <w:r>
        <w:rPr>
          <w:b/>
          <w:sz w:val="22"/>
        </w:rPr>
        <w:t>Documentation:</w:t>
      </w:r>
      <w:r>
        <w:rPr>
          <w:b/>
          <w:spacing w:val="-7"/>
          <w:sz w:val="22"/>
        </w:rPr>
        <w:t xml:space="preserve"> </w:t>
      </w:r>
      <w:r>
        <w:rPr>
          <w:sz w:val="22"/>
        </w:rPr>
        <w:t>Visit</w:t>
      </w:r>
      <w:r>
        <w:rPr>
          <w:spacing w:val="-7"/>
          <w:sz w:val="22"/>
        </w:rPr>
        <w:t xml:space="preserve"> </w:t>
      </w:r>
      <w:r>
        <w:rPr>
          <w:sz w:val="22"/>
        </w:rPr>
        <w:t>the</w:t>
      </w:r>
      <w:r>
        <w:rPr>
          <w:spacing w:val="-7"/>
          <w:sz w:val="22"/>
        </w:rPr>
        <w:t xml:space="preserve"> </w:t>
      </w:r>
      <w:r>
        <w:rPr>
          <w:sz w:val="22"/>
        </w:rPr>
        <w:t>Groq</w:t>
      </w:r>
      <w:r>
        <w:rPr>
          <w:spacing w:val="-7"/>
          <w:sz w:val="22"/>
        </w:rPr>
        <w:t xml:space="preserve"> </w:t>
      </w:r>
      <w:r>
        <w:rPr>
          <w:sz w:val="22"/>
        </w:rPr>
        <w:t>documentation</w:t>
      </w:r>
      <w:r>
        <w:rPr>
          <w:spacing w:val="-7"/>
          <w:sz w:val="22"/>
        </w:rPr>
        <w:t xml:space="preserve"> </w:t>
      </w:r>
      <w:r>
        <w:rPr>
          <w:sz w:val="22"/>
        </w:rPr>
        <w:t>to</w:t>
      </w:r>
      <w:r>
        <w:rPr>
          <w:spacing w:val="-7"/>
          <w:sz w:val="22"/>
        </w:rPr>
        <w:t xml:space="preserve"> </w:t>
      </w:r>
      <w:r>
        <w:rPr>
          <w:sz w:val="22"/>
        </w:rPr>
        <w:t>examine</w:t>
      </w:r>
      <w:r>
        <w:rPr>
          <w:spacing w:val="-7"/>
          <w:sz w:val="22"/>
        </w:rPr>
        <w:t xml:space="preserve"> </w:t>
      </w:r>
      <w:r>
        <w:rPr>
          <w:sz w:val="22"/>
        </w:rPr>
        <w:t xml:space="preserve">the available LLM models, including their functionalities, context windows, speed, and </w:t>
      </w:r>
      <w:r>
        <w:rPr>
          <w:spacing w:val="-2"/>
          <w:sz w:val="22"/>
        </w:rPr>
        <w:t>limitations.</w:t>
      </w:r>
    </w:p>
    <w:p w14:paraId="710E7A71">
      <w:pPr>
        <w:pStyle w:val="11"/>
        <w:numPr>
          <w:ilvl w:val="1"/>
          <w:numId w:val="3"/>
        </w:numPr>
        <w:tabs>
          <w:tab w:val="left" w:pos="720"/>
        </w:tabs>
        <w:spacing w:before="60" w:after="0" w:line="240" w:lineRule="auto"/>
        <w:ind w:left="720" w:right="829" w:hanging="360"/>
        <w:jc w:val="left"/>
        <w:rPr>
          <w:sz w:val="22"/>
        </w:rPr>
      </w:pPr>
      <w:r>
        <w:rPr>
          <w:b/>
          <w:sz w:val="22"/>
        </w:rPr>
        <w:t>Evaluate</w:t>
      </w:r>
      <w:r>
        <w:rPr>
          <w:b/>
          <w:spacing w:val="-11"/>
          <w:sz w:val="22"/>
        </w:rPr>
        <w:t xml:space="preserve"> </w:t>
      </w:r>
      <w:r>
        <w:rPr>
          <w:b/>
          <w:sz w:val="22"/>
        </w:rPr>
        <w:t>Model</w:t>
      </w:r>
      <w:r>
        <w:rPr>
          <w:b/>
          <w:spacing w:val="-11"/>
          <w:sz w:val="22"/>
        </w:rPr>
        <w:t xml:space="preserve"> </w:t>
      </w:r>
      <w:r>
        <w:rPr>
          <w:b/>
          <w:sz w:val="22"/>
        </w:rPr>
        <w:t>Performance:</w:t>
      </w:r>
      <w:r>
        <w:rPr>
          <w:b/>
          <w:spacing w:val="-11"/>
          <w:sz w:val="22"/>
        </w:rPr>
        <w:t xml:space="preserve"> </w:t>
      </w:r>
      <w:r>
        <w:rPr>
          <w:sz w:val="22"/>
        </w:rPr>
        <w:t>Compare</w:t>
      </w:r>
      <w:r>
        <w:rPr>
          <w:spacing w:val="-11"/>
          <w:sz w:val="22"/>
        </w:rPr>
        <w:t xml:space="preserve"> </w:t>
      </w:r>
      <w:r>
        <w:rPr>
          <w:sz w:val="22"/>
        </w:rPr>
        <w:t>models</w:t>
      </w:r>
      <w:r>
        <w:rPr>
          <w:spacing w:val="-11"/>
          <w:sz w:val="22"/>
        </w:rPr>
        <w:t xml:space="preserve"> </w:t>
      </w:r>
      <w:r>
        <w:rPr>
          <w:sz w:val="22"/>
        </w:rPr>
        <w:t>based</w:t>
      </w:r>
      <w:r>
        <w:rPr>
          <w:spacing w:val="-11"/>
          <w:sz w:val="22"/>
        </w:rPr>
        <w:t xml:space="preserve"> </w:t>
      </w:r>
      <w:r>
        <w:rPr>
          <w:sz w:val="22"/>
        </w:rPr>
        <w:t>on</w:t>
      </w:r>
      <w:r>
        <w:rPr>
          <w:spacing w:val="-11"/>
          <w:sz w:val="22"/>
        </w:rPr>
        <w:t xml:space="preserve"> </w:t>
      </w:r>
      <w:r>
        <w:rPr>
          <w:sz w:val="22"/>
        </w:rPr>
        <w:t>response</w:t>
      </w:r>
      <w:r>
        <w:rPr>
          <w:spacing w:val="-11"/>
          <w:sz w:val="22"/>
        </w:rPr>
        <w:t xml:space="preserve"> </w:t>
      </w:r>
      <w:r>
        <w:rPr>
          <w:sz w:val="22"/>
        </w:rPr>
        <w:t>quality,</w:t>
      </w:r>
      <w:r>
        <w:rPr>
          <w:spacing w:val="-11"/>
          <w:sz w:val="22"/>
        </w:rPr>
        <w:t xml:space="preserve"> </w:t>
      </w:r>
      <w:r>
        <w:rPr>
          <w:sz w:val="22"/>
        </w:rPr>
        <w:t>generation speed, and relevance to social media copywriting tasks.</w:t>
      </w:r>
    </w:p>
    <w:p w14:paraId="3AE9D067">
      <w:pPr>
        <w:pStyle w:val="11"/>
        <w:numPr>
          <w:ilvl w:val="1"/>
          <w:numId w:val="3"/>
        </w:numPr>
        <w:tabs>
          <w:tab w:val="left" w:pos="720"/>
        </w:tabs>
        <w:spacing w:before="60" w:after="0" w:line="240" w:lineRule="auto"/>
        <w:ind w:left="720" w:right="484" w:hanging="360"/>
        <w:jc w:val="left"/>
        <w:rPr>
          <w:sz w:val="22"/>
        </w:rPr>
      </w:pPr>
      <w:r>
        <w:rPr>
          <w:b/>
          <w:sz w:val="22"/>
        </w:rPr>
        <w:t xml:space="preserve">Select the Optimal Model: </w:t>
      </w:r>
      <w:r>
        <w:rPr>
          <w:sz w:val="22"/>
        </w:rPr>
        <w:t xml:space="preserve">Choose </w:t>
      </w:r>
      <w:r>
        <w:rPr>
          <w:b/>
          <w:sz w:val="22"/>
        </w:rPr>
        <w:t xml:space="preserve">llama-3.3-70b-versatile </w:t>
      </w:r>
      <w:r>
        <w:rPr>
          <w:sz w:val="22"/>
        </w:rPr>
        <w:t>for its balance of creative output</w:t>
      </w:r>
      <w:r>
        <w:rPr>
          <w:spacing w:val="-5"/>
          <w:sz w:val="22"/>
        </w:rPr>
        <w:t xml:space="preserve"> </w:t>
      </w:r>
      <w:r>
        <w:rPr>
          <w:sz w:val="22"/>
        </w:rPr>
        <w:t>quality</w:t>
      </w:r>
      <w:r>
        <w:rPr>
          <w:spacing w:val="-5"/>
          <w:sz w:val="22"/>
        </w:rPr>
        <w:t xml:space="preserve"> </w:t>
      </w:r>
      <w:r>
        <w:rPr>
          <w:sz w:val="22"/>
        </w:rPr>
        <w:t>and</w:t>
      </w:r>
      <w:r>
        <w:rPr>
          <w:spacing w:val="-5"/>
          <w:sz w:val="22"/>
        </w:rPr>
        <w:t xml:space="preserve"> </w:t>
      </w:r>
      <w:r>
        <w:rPr>
          <w:sz w:val="22"/>
        </w:rPr>
        <w:t>generation</w:t>
      </w:r>
      <w:r>
        <w:rPr>
          <w:spacing w:val="-5"/>
          <w:sz w:val="22"/>
        </w:rPr>
        <w:t xml:space="preserve"> </w:t>
      </w:r>
      <w:r>
        <w:rPr>
          <w:sz w:val="22"/>
        </w:rPr>
        <w:t>speed,</w:t>
      </w:r>
      <w:r>
        <w:rPr>
          <w:spacing w:val="-5"/>
          <w:sz w:val="22"/>
        </w:rPr>
        <w:t xml:space="preserve"> </w:t>
      </w:r>
      <w:r>
        <w:rPr>
          <w:sz w:val="22"/>
        </w:rPr>
        <w:t>set</w:t>
      </w:r>
      <w:r>
        <w:rPr>
          <w:spacing w:val="-5"/>
          <w:sz w:val="22"/>
        </w:rPr>
        <w:t xml:space="preserve"> </w:t>
      </w:r>
      <w:r>
        <w:rPr>
          <w:sz w:val="22"/>
        </w:rPr>
        <w:t>with</w:t>
      </w:r>
      <w:r>
        <w:rPr>
          <w:spacing w:val="-5"/>
          <w:sz w:val="22"/>
        </w:rPr>
        <w:t xml:space="preserve"> </w:t>
      </w:r>
      <w:r>
        <w:rPr>
          <w:sz w:val="22"/>
        </w:rPr>
        <w:t>a</w:t>
      </w:r>
      <w:r>
        <w:rPr>
          <w:spacing w:val="-5"/>
          <w:sz w:val="22"/>
        </w:rPr>
        <w:t xml:space="preserve"> </w:t>
      </w:r>
      <w:r>
        <w:rPr>
          <w:sz w:val="22"/>
        </w:rPr>
        <w:t>temperature</w:t>
      </w:r>
      <w:r>
        <w:rPr>
          <w:spacing w:val="-5"/>
          <w:sz w:val="22"/>
        </w:rPr>
        <w:t xml:space="preserve"> </w:t>
      </w:r>
      <w:r>
        <w:rPr>
          <w:sz w:val="22"/>
        </w:rPr>
        <w:t>of</w:t>
      </w:r>
      <w:r>
        <w:rPr>
          <w:spacing w:val="-5"/>
          <w:sz w:val="22"/>
        </w:rPr>
        <w:t xml:space="preserve"> </w:t>
      </w:r>
      <w:r>
        <w:rPr>
          <w:sz w:val="22"/>
        </w:rPr>
        <w:t>0.8</w:t>
      </w:r>
      <w:r>
        <w:rPr>
          <w:spacing w:val="-5"/>
          <w:sz w:val="22"/>
        </w:rPr>
        <w:t xml:space="preserve"> </w:t>
      </w:r>
      <w:r>
        <w:rPr>
          <w:sz w:val="22"/>
        </w:rPr>
        <w:t>and</w:t>
      </w:r>
      <w:r>
        <w:rPr>
          <w:spacing w:val="-5"/>
          <w:sz w:val="22"/>
        </w:rPr>
        <w:t xml:space="preserve"> </w:t>
      </w:r>
      <w:r>
        <w:rPr>
          <w:sz w:val="22"/>
        </w:rPr>
        <w:t>max_tokens</w:t>
      </w:r>
      <w:r>
        <w:rPr>
          <w:spacing w:val="-5"/>
          <w:sz w:val="22"/>
        </w:rPr>
        <w:t xml:space="preserve"> </w:t>
      </w:r>
      <w:r>
        <w:rPr>
          <w:sz w:val="22"/>
        </w:rPr>
        <w:t>of</w:t>
      </w:r>
      <w:r>
        <w:rPr>
          <w:spacing w:val="-5"/>
          <w:sz w:val="22"/>
        </w:rPr>
        <w:t xml:space="preserve"> </w:t>
      </w:r>
      <w:r>
        <w:rPr>
          <w:sz w:val="22"/>
        </w:rPr>
        <w:t>2048 for rich, varied captions.</w:t>
      </w:r>
    </w:p>
    <w:p w14:paraId="3E3E308B">
      <w:pPr>
        <w:pStyle w:val="8"/>
      </w:pPr>
    </w:p>
    <w:p w14:paraId="0B93E7AB">
      <w:pPr>
        <w:pStyle w:val="8"/>
        <w:spacing w:before="62"/>
      </w:pPr>
    </w:p>
    <w:p w14:paraId="62F0B4C8">
      <w:pPr>
        <w:pStyle w:val="4"/>
        <w:jc w:val="both"/>
      </w:pPr>
      <w:bookmarkStart w:id="25" w:name="Activity 1.3: Define the Architecture of"/>
      <w:bookmarkEnd w:id="25"/>
      <w:r>
        <w:t>Activity</w:t>
      </w:r>
      <w:r>
        <w:rPr>
          <w:spacing w:val="-4"/>
        </w:rPr>
        <w:t xml:space="preserve"> </w:t>
      </w:r>
      <w:r>
        <w:t>1.3:</w:t>
      </w:r>
      <w:r>
        <w:rPr>
          <w:spacing w:val="-3"/>
        </w:rPr>
        <w:t xml:space="preserve"> </w:t>
      </w:r>
      <w:r>
        <w:t>Define</w:t>
      </w:r>
      <w:r>
        <w:rPr>
          <w:spacing w:val="-3"/>
        </w:rPr>
        <w:t xml:space="preserve"> </w:t>
      </w:r>
      <w:r>
        <w:t>the</w:t>
      </w:r>
      <w:r>
        <w:rPr>
          <w:spacing w:val="-4"/>
        </w:rPr>
        <w:t xml:space="preserve"> </w:t>
      </w:r>
      <w:r>
        <w:t>Architecture</w:t>
      </w:r>
      <w:r>
        <w:rPr>
          <w:spacing w:val="-3"/>
        </w:rPr>
        <w:t xml:space="preserve"> </w:t>
      </w:r>
      <w:r>
        <w:t>of</w:t>
      </w:r>
      <w:r>
        <w:rPr>
          <w:spacing w:val="-3"/>
        </w:rPr>
        <w:t xml:space="preserve"> </w:t>
      </w:r>
      <w:r>
        <w:t>the</w:t>
      </w:r>
      <w:r>
        <w:rPr>
          <w:spacing w:val="-3"/>
        </w:rPr>
        <w:t xml:space="preserve"> </w:t>
      </w:r>
      <w:r>
        <w:rPr>
          <w:spacing w:val="-2"/>
        </w:rPr>
        <w:t>Application</w:t>
      </w:r>
    </w:p>
    <w:p w14:paraId="694C377B">
      <w:pPr>
        <w:pStyle w:val="11"/>
        <w:numPr>
          <w:ilvl w:val="1"/>
          <w:numId w:val="3"/>
        </w:numPr>
        <w:tabs>
          <w:tab w:val="left" w:pos="720"/>
        </w:tabs>
        <w:spacing w:before="120" w:after="0" w:line="240" w:lineRule="auto"/>
        <w:ind w:left="720" w:right="1226" w:hanging="360"/>
        <w:jc w:val="both"/>
        <w:rPr>
          <w:sz w:val="22"/>
        </w:rPr>
      </w:pPr>
      <w:r>
        <w:rPr>
          <w:b/>
          <w:sz w:val="22"/>
        </w:rPr>
        <w:t>Draft</w:t>
      </w:r>
      <w:r>
        <w:rPr>
          <w:b/>
          <w:spacing w:val="-3"/>
          <w:sz w:val="22"/>
        </w:rPr>
        <w:t xml:space="preserve"> </w:t>
      </w:r>
      <w:r>
        <w:rPr>
          <w:b/>
          <w:sz w:val="22"/>
        </w:rPr>
        <w:t>an</w:t>
      </w:r>
      <w:r>
        <w:rPr>
          <w:b/>
          <w:spacing w:val="-3"/>
          <w:sz w:val="22"/>
        </w:rPr>
        <w:t xml:space="preserve"> </w:t>
      </w:r>
      <w:r>
        <w:rPr>
          <w:b/>
          <w:sz w:val="22"/>
        </w:rPr>
        <w:t>Architectural</w:t>
      </w:r>
      <w:r>
        <w:rPr>
          <w:b/>
          <w:spacing w:val="-3"/>
          <w:sz w:val="22"/>
        </w:rPr>
        <w:t xml:space="preserve"> </w:t>
      </w:r>
      <w:r>
        <w:rPr>
          <w:b/>
          <w:sz w:val="22"/>
        </w:rPr>
        <w:t>Diagram:</w:t>
      </w:r>
      <w:r>
        <w:rPr>
          <w:b/>
          <w:spacing w:val="-3"/>
          <w:sz w:val="22"/>
        </w:rPr>
        <w:t xml:space="preserve"> </w:t>
      </w:r>
      <w:r>
        <w:rPr>
          <w:sz w:val="22"/>
        </w:rPr>
        <w:t>Create</w:t>
      </w:r>
      <w:r>
        <w:rPr>
          <w:spacing w:val="-3"/>
          <w:sz w:val="22"/>
        </w:rPr>
        <w:t xml:space="preserve"> </w:t>
      </w:r>
      <w:r>
        <w:rPr>
          <w:sz w:val="22"/>
        </w:rPr>
        <w:t>a</w:t>
      </w:r>
      <w:r>
        <w:rPr>
          <w:spacing w:val="-3"/>
          <w:sz w:val="22"/>
        </w:rPr>
        <w:t xml:space="preserve"> </w:t>
      </w:r>
      <w:r>
        <w:rPr>
          <w:sz w:val="22"/>
        </w:rPr>
        <w:t>visual</w:t>
      </w:r>
      <w:r>
        <w:rPr>
          <w:spacing w:val="-3"/>
          <w:sz w:val="22"/>
        </w:rPr>
        <w:t xml:space="preserve"> </w:t>
      </w:r>
      <w:r>
        <w:rPr>
          <w:sz w:val="22"/>
        </w:rPr>
        <w:t>representation</w:t>
      </w:r>
      <w:r>
        <w:rPr>
          <w:spacing w:val="-3"/>
          <w:sz w:val="22"/>
        </w:rPr>
        <w:t xml:space="preserve"> </w:t>
      </w:r>
      <w:r>
        <w:rPr>
          <w:sz w:val="22"/>
        </w:rPr>
        <w:t>of</w:t>
      </w:r>
      <w:r>
        <w:rPr>
          <w:spacing w:val="-3"/>
          <w:sz w:val="22"/>
        </w:rPr>
        <w:t xml:space="preserve"> </w:t>
      </w:r>
      <w:r>
        <w:rPr>
          <w:sz w:val="22"/>
        </w:rPr>
        <w:t>the</w:t>
      </w:r>
      <w:r>
        <w:rPr>
          <w:spacing w:val="-3"/>
          <w:sz w:val="22"/>
        </w:rPr>
        <w:t xml:space="preserve"> </w:t>
      </w:r>
      <w:r>
        <w:rPr>
          <w:sz w:val="22"/>
        </w:rPr>
        <w:t>application architecture,</w:t>
      </w:r>
      <w:r>
        <w:rPr>
          <w:spacing w:val="-8"/>
          <w:sz w:val="22"/>
        </w:rPr>
        <w:t xml:space="preserve"> </w:t>
      </w:r>
      <w:r>
        <w:rPr>
          <w:sz w:val="22"/>
        </w:rPr>
        <w:t>including</w:t>
      </w:r>
      <w:r>
        <w:rPr>
          <w:spacing w:val="-8"/>
          <w:sz w:val="22"/>
        </w:rPr>
        <w:t xml:space="preserve"> </w:t>
      </w:r>
      <w:r>
        <w:rPr>
          <w:sz w:val="22"/>
        </w:rPr>
        <w:t>components</w:t>
      </w:r>
      <w:r>
        <w:rPr>
          <w:spacing w:val="-8"/>
          <w:sz w:val="22"/>
        </w:rPr>
        <w:t xml:space="preserve"> </w:t>
      </w:r>
      <w:r>
        <w:rPr>
          <w:sz w:val="22"/>
        </w:rPr>
        <w:t>like</w:t>
      </w:r>
      <w:r>
        <w:rPr>
          <w:spacing w:val="-8"/>
          <w:sz w:val="22"/>
        </w:rPr>
        <w:t xml:space="preserve"> </w:t>
      </w:r>
      <w:r>
        <w:rPr>
          <w:sz w:val="22"/>
        </w:rPr>
        <w:t>the</w:t>
      </w:r>
      <w:r>
        <w:rPr>
          <w:spacing w:val="-8"/>
          <w:sz w:val="22"/>
        </w:rPr>
        <w:t xml:space="preserve"> </w:t>
      </w:r>
      <w:r>
        <w:rPr>
          <w:sz w:val="22"/>
        </w:rPr>
        <w:t>frontend</w:t>
      </w:r>
      <w:r>
        <w:rPr>
          <w:spacing w:val="-8"/>
          <w:sz w:val="22"/>
        </w:rPr>
        <w:t xml:space="preserve"> </w:t>
      </w:r>
      <w:r>
        <w:rPr>
          <w:sz w:val="22"/>
        </w:rPr>
        <w:t>(HTML,</w:t>
      </w:r>
      <w:r>
        <w:rPr>
          <w:spacing w:val="-8"/>
          <w:sz w:val="22"/>
        </w:rPr>
        <w:t xml:space="preserve"> </w:t>
      </w:r>
      <w:r>
        <w:rPr>
          <w:sz w:val="22"/>
        </w:rPr>
        <w:t>CSS,</w:t>
      </w:r>
      <w:r>
        <w:rPr>
          <w:spacing w:val="-8"/>
          <w:sz w:val="22"/>
        </w:rPr>
        <w:t xml:space="preserve"> </w:t>
      </w:r>
      <w:r>
        <w:rPr>
          <w:sz w:val="22"/>
        </w:rPr>
        <w:t>JavaScript),</w:t>
      </w:r>
      <w:r>
        <w:rPr>
          <w:spacing w:val="-8"/>
          <w:sz w:val="22"/>
        </w:rPr>
        <w:t xml:space="preserve"> </w:t>
      </w:r>
      <w:r>
        <w:rPr>
          <w:sz w:val="22"/>
        </w:rPr>
        <w:t>Flask backend, and Groq API integration.</w:t>
      </w:r>
    </w:p>
    <w:p w14:paraId="1C99D9D7">
      <w:pPr>
        <w:pStyle w:val="11"/>
        <w:numPr>
          <w:ilvl w:val="1"/>
          <w:numId w:val="3"/>
        </w:numPr>
        <w:tabs>
          <w:tab w:val="left" w:pos="720"/>
        </w:tabs>
        <w:spacing w:before="60" w:after="0" w:line="240" w:lineRule="auto"/>
        <w:ind w:left="720" w:right="476" w:hanging="360"/>
        <w:jc w:val="left"/>
        <w:rPr>
          <w:sz w:val="22"/>
        </w:rPr>
      </w:pPr>
      <w:r>
        <w:rPr>
          <w:b/>
          <w:sz w:val="22"/>
        </w:rPr>
        <w:t xml:space="preserve">Detail Frontend Functionality: </w:t>
      </w:r>
      <w:r>
        <w:rPr>
          <w:sz w:val="22"/>
        </w:rPr>
        <w:t>Outline how users interact with the application entering product/campaign</w:t>
      </w:r>
      <w:r>
        <w:rPr>
          <w:spacing w:val="-7"/>
          <w:sz w:val="22"/>
        </w:rPr>
        <w:t xml:space="preserve"> </w:t>
      </w:r>
      <w:r>
        <w:rPr>
          <w:sz w:val="22"/>
        </w:rPr>
        <w:t>information,</w:t>
      </w:r>
      <w:r>
        <w:rPr>
          <w:spacing w:val="-7"/>
          <w:sz w:val="22"/>
        </w:rPr>
        <w:t xml:space="preserve"> </w:t>
      </w:r>
      <w:r>
        <w:rPr>
          <w:sz w:val="22"/>
        </w:rPr>
        <w:t>selecting</w:t>
      </w:r>
      <w:r>
        <w:rPr>
          <w:spacing w:val="-7"/>
          <w:sz w:val="22"/>
        </w:rPr>
        <w:t xml:space="preserve"> </w:t>
      </w:r>
      <w:r>
        <w:rPr>
          <w:sz w:val="22"/>
        </w:rPr>
        <w:t>a</w:t>
      </w:r>
      <w:r>
        <w:rPr>
          <w:spacing w:val="-7"/>
          <w:sz w:val="22"/>
        </w:rPr>
        <w:t xml:space="preserve"> </w:t>
      </w:r>
      <w:r>
        <w:rPr>
          <w:sz w:val="22"/>
        </w:rPr>
        <w:t>platform</w:t>
      </w:r>
      <w:r>
        <w:rPr>
          <w:spacing w:val="-7"/>
          <w:sz w:val="22"/>
        </w:rPr>
        <w:t xml:space="preserve"> </w:t>
      </w:r>
      <w:r>
        <w:rPr>
          <w:sz w:val="22"/>
        </w:rPr>
        <w:t>(Instagram</w:t>
      </w:r>
      <w:r>
        <w:rPr>
          <w:spacing w:val="-7"/>
          <w:sz w:val="22"/>
        </w:rPr>
        <w:t xml:space="preserve"> </w:t>
      </w:r>
      <w:r>
        <w:rPr>
          <w:sz w:val="22"/>
        </w:rPr>
        <w:t>or</w:t>
      </w:r>
      <w:r>
        <w:rPr>
          <w:spacing w:val="-7"/>
          <w:sz w:val="22"/>
        </w:rPr>
        <w:t xml:space="preserve"> </w:t>
      </w:r>
      <w:r>
        <w:rPr>
          <w:sz w:val="22"/>
        </w:rPr>
        <w:t>LinkedIn),</w:t>
      </w:r>
      <w:r>
        <w:rPr>
          <w:spacing w:val="-7"/>
          <w:sz w:val="22"/>
        </w:rPr>
        <w:t xml:space="preserve"> </w:t>
      </w:r>
      <w:r>
        <w:rPr>
          <w:sz w:val="22"/>
        </w:rPr>
        <w:t>and</w:t>
      </w:r>
      <w:r>
        <w:rPr>
          <w:spacing w:val="-7"/>
          <w:sz w:val="22"/>
        </w:rPr>
        <w:t xml:space="preserve"> </w:t>
      </w:r>
      <w:r>
        <w:rPr>
          <w:sz w:val="22"/>
        </w:rPr>
        <w:t>choosing a tone (Professional, Casual, or Promotional).</w:t>
      </w:r>
    </w:p>
    <w:p w14:paraId="73929D38">
      <w:pPr>
        <w:pStyle w:val="11"/>
        <w:numPr>
          <w:ilvl w:val="1"/>
          <w:numId w:val="3"/>
        </w:numPr>
        <w:tabs>
          <w:tab w:val="left" w:pos="720"/>
        </w:tabs>
        <w:spacing w:before="60" w:after="0" w:line="240" w:lineRule="auto"/>
        <w:ind w:left="720" w:right="430" w:hanging="360"/>
        <w:jc w:val="left"/>
        <w:rPr>
          <w:sz w:val="22"/>
        </w:rPr>
      </w:pPr>
      <w:r>
        <w:rPr>
          <w:b/>
          <w:sz w:val="22"/>
        </w:rPr>
        <w:t>Outline</w:t>
      </w:r>
      <w:r>
        <w:rPr>
          <w:b/>
          <w:spacing w:val="-6"/>
          <w:sz w:val="22"/>
        </w:rPr>
        <w:t xml:space="preserve"> </w:t>
      </w:r>
      <w:r>
        <w:rPr>
          <w:b/>
          <w:sz w:val="22"/>
        </w:rPr>
        <w:t>Backend</w:t>
      </w:r>
      <w:r>
        <w:rPr>
          <w:b/>
          <w:spacing w:val="-6"/>
          <w:sz w:val="22"/>
        </w:rPr>
        <w:t xml:space="preserve"> </w:t>
      </w:r>
      <w:r>
        <w:rPr>
          <w:b/>
          <w:sz w:val="22"/>
        </w:rPr>
        <w:t>Responsibilities:</w:t>
      </w:r>
      <w:r>
        <w:rPr>
          <w:b/>
          <w:spacing w:val="-6"/>
          <w:sz w:val="22"/>
        </w:rPr>
        <w:t xml:space="preserve"> </w:t>
      </w:r>
      <w:r>
        <w:rPr>
          <w:sz w:val="22"/>
        </w:rPr>
        <w:t>Specify</w:t>
      </w:r>
      <w:r>
        <w:rPr>
          <w:spacing w:val="-6"/>
          <w:sz w:val="22"/>
        </w:rPr>
        <w:t xml:space="preserve"> </w:t>
      </w:r>
      <w:r>
        <w:rPr>
          <w:sz w:val="22"/>
        </w:rPr>
        <w:t>how</w:t>
      </w:r>
      <w:r>
        <w:rPr>
          <w:spacing w:val="-6"/>
          <w:sz w:val="22"/>
        </w:rPr>
        <w:t xml:space="preserve"> </w:t>
      </w:r>
      <w:r>
        <w:rPr>
          <w:sz w:val="22"/>
        </w:rPr>
        <w:t>the</w:t>
      </w:r>
      <w:r>
        <w:rPr>
          <w:spacing w:val="-6"/>
          <w:sz w:val="22"/>
        </w:rPr>
        <w:t xml:space="preserve"> </w:t>
      </w:r>
      <w:r>
        <w:rPr>
          <w:sz w:val="22"/>
        </w:rPr>
        <w:t>Flask</w:t>
      </w:r>
      <w:r>
        <w:rPr>
          <w:spacing w:val="-6"/>
          <w:sz w:val="22"/>
        </w:rPr>
        <w:t xml:space="preserve"> </w:t>
      </w:r>
      <w:r>
        <w:rPr>
          <w:sz w:val="22"/>
        </w:rPr>
        <w:t>backend</w:t>
      </w:r>
      <w:r>
        <w:rPr>
          <w:spacing w:val="-6"/>
          <w:sz w:val="22"/>
        </w:rPr>
        <w:t xml:space="preserve"> </w:t>
      </w:r>
      <w:r>
        <w:rPr>
          <w:sz w:val="22"/>
        </w:rPr>
        <w:t>handles</w:t>
      </w:r>
      <w:r>
        <w:rPr>
          <w:spacing w:val="-6"/>
          <w:sz w:val="22"/>
        </w:rPr>
        <w:t xml:space="preserve"> </w:t>
      </w:r>
      <w:r>
        <w:rPr>
          <w:sz w:val="22"/>
        </w:rPr>
        <w:t>incoming</w:t>
      </w:r>
      <w:r>
        <w:rPr>
          <w:spacing w:val="-6"/>
          <w:sz w:val="22"/>
        </w:rPr>
        <w:t xml:space="preserve"> </w:t>
      </w:r>
      <w:r>
        <w:rPr>
          <w:sz w:val="22"/>
        </w:rPr>
        <w:t>POST requests to /generate, validates and sanitizes user input, builds a structured prompt, and communicates with the Groq API.</w:t>
      </w:r>
    </w:p>
    <w:p w14:paraId="3D60A55A">
      <w:pPr>
        <w:pStyle w:val="11"/>
        <w:numPr>
          <w:ilvl w:val="1"/>
          <w:numId w:val="3"/>
        </w:numPr>
        <w:tabs>
          <w:tab w:val="left" w:pos="720"/>
        </w:tabs>
        <w:spacing w:before="60" w:after="0" w:line="240" w:lineRule="auto"/>
        <w:ind w:left="720" w:right="393" w:hanging="360"/>
        <w:jc w:val="left"/>
        <w:rPr>
          <w:sz w:val="22"/>
        </w:rPr>
      </w:pPr>
      <w:r>
        <w:rPr>
          <w:b/>
          <w:sz w:val="22"/>
        </w:rPr>
        <w:t xml:space="preserve">Describe AI Integration Points: </w:t>
      </w:r>
      <w:r>
        <w:rPr>
          <w:sz w:val="22"/>
        </w:rPr>
        <w:t>Define how the backend constructs prompts using TONE_DESCRIPTIONS</w:t>
      </w:r>
      <w:r>
        <w:rPr>
          <w:spacing w:val="-7"/>
          <w:sz w:val="22"/>
        </w:rPr>
        <w:t xml:space="preserve"> </w:t>
      </w:r>
      <w:r>
        <w:rPr>
          <w:sz w:val="22"/>
        </w:rPr>
        <w:t>and</w:t>
      </w:r>
      <w:r>
        <w:rPr>
          <w:spacing w:val="-7"/>
          <w:sz w:val="22"/>
        </w:rPr>
        <w:t xml:space="preserve"> </w:t>
      </w:r>
      <w:r>
        <w:rPr>
          <w:sz w:val="22"/>
        </w:rPr>
        <w:t>PLATFORM_TIPS</w:t>
      </w:r>
      <w:r>
        <w:rPr>
          <w:spacing w:val="-7"/>
          <w:sz w:val="22"/>
        </w:rPr>
        <w:t xml:space="preserve"> </w:t>
      </w:r>
      <w:r>
        <w:rPr>
          <w:sz w:val="22"/>
        </w:rPr>
        <w:t>dictionaries,</w:t>
      </w:r>
      <w:r>
        <w:rPr>
          <w:spacing w:val="-7"/>
          <w:sz w:val="22"/>
        </w:rPr>
        <w:t xml:space="preserve"> </w:t>
      </w:r>
      <w:r>
        <w:rPr>
          <w:sz w:val="22"/>
        </w:rPr>
        <w:t>calls</w:t>
      </w:r>
      <w:r>
        <w:rPr>
          <w:spacing w:val="-7"/>
          <w:sz w:val="22"/>
        </w:rPr>
        <w:t xml:space="preserve"> </w:t>
      </w:r>
      <w:r>
        <w:rPr>
          <w:sz w:val="22"/>
        </w:rPr>
        <w:t>the</w:t>
      </w:r>
      <w:r>
        <w:rPr>
          <w:spacing w:val="-7"/>
          <w:sz w:val="22"/>
        </w:rPr>
        <w:t xml:space="preserve"> </w:t>
      </w:r>
      <w:r>
        <w:rPr>
          <w:sz w:val="22"/>
        </w:rPr>
        <w:t>Groq</w:t>
      </w:r>
      <w:r>
        <w:rPr>
          <w:spacing w:val="-7"/>
          <w:sz w:val="22"/>
        </w:rPr>
        <w:t xml:space="preserve"> </w:t>
      </w:r>
      <w:r>
        <w:rPr>
          <w:sz w:val="22"/>
        </w:rPr>
        <w:t>API,</w:t>
      </w:r>
      <w:r>
        <w:rPr>
          <w:spacing w:val="-7"/>
          <w:sz w:val="22"/>
        </w:rPr>
        <w:t xml:space="preserve"> </w:t>
      </w:r>
      <w:r>
        <w:rPr>
          <w:sz w:val="22"/>
        </w:rPr>
        <w:t>parses</w:t>
      </w:r>
      <w:r>
        <w:rPr>
          <w:spacing w:val="-7"/>
          <w:sz w:val="22"/>
        </w:rPr>
        <w:t xml:space="preserve"> </w:t>
      </w:r>
      <w:r>
        <w:rPr>
          <w:sz w:val="22"/>
        </w:rPr>
        <w:t>the</w:t>
      </w:r>
      <w:r>
        <w:rPr>
          <w:spacing w:val="-7"/>
          <w:sz w:val="22"/>
        </w:rPr>
        <w:t xml:space="preserve"> </w:t>
      </w:r>
      <w:r>
        <w:rPr>
          <w:sz w:val="22"/>
        </w:rPr>
        <w:t>JSON response via extract_json(), and returns structured results to the frontend.</w:t>
      </w:r>
    </w:p>
    <w:p w14:paraId="174F8E60">
      <w:pPr>
        <w:pStyle w:val="11"/>
        <w:spacing w:after="0" w:line="240" w:lineRule="auto"/>
        <w:jc w:val="left"/>
        <w:rPr>
          <w:sz w:val="22"/>
        </w:rPr>
        <w:sectPr>
          <w:pgSz w:w="12240" w:h="15840"/>
          <w:pgMar w:top="1380" w:right="1080" w:bottom="280" w:left="1440" w:header="606" w:footer="0" w:gutter="0"/>
          <w:cols w:space="720" w:num="1"/>
        </w:sectPr>
      </w:pPr>
    </w:p>
    <w:p w14:paraId="5A5C63E9">
      <w:pPr>
        <w:pStyle w:val="8"/>
        <w:spacing w:before="268"/>
        <w:rPr>
          <w:sz w:val="24"/>
        </w:rPr>
      </w:pPr>
    </w:p>
    <w:p w14:paraId="27EF73FF">
      <w:pPr>
        <w:pStyle w:val="4"/>
      </w:pPr>
      <w:bookmarkStart w:id="26" w:name="Activity 1.4: Set Up the Development Env"/>
      <w:bookmarkEnd w:id="26"/>
      <w:bookmarkStart w:id="27" w:name=" "/>
      <w:bookmarkEnd w:id="27"/>
      <w:bookmarkStart w:id="28" w:name=" "/>
      <w:bookmarkEnd w:id="28"/>
      <w:r>
        <w:t>Activity</w:t>
      </w:r>
      <w:r>
        <w:rPr>
          <w:spacing w:val="-4"/>
        </w:rPr>
        <w:t xml:space="preserve"> </w:t>
      </w:r>
      <w:r>
        <w:t>1.4:</w:t>
      </w:r>
      <w:r>
        <w:rPr>
          <w:spacing w:val="-4"/>
        </w:rPr>
        <w:t xml:space="preserve"> </w:t>
      </w:r>
      <w:r>
        <w:t>Set</w:t>
      </w:r>
      <w:r>
        <w:rPr>
          <w:spacing w:val="-3"/>
        </w:rPr>
        <w:t xml:space="preserve"> </w:t>
      </w:r>
      <w:r>
        <w:t>Up</w:t>
      </w:r>
      <w:r>
        <w:rPr>
          <w:spacing w:val="-4"/>
        </w:rPr>
        <w:t xml:space="preserve"> </w:t>
      </w:r>
      <w:r>
        <w:t>the</w:t>
      </w:r>
      <w:r>
        <w:rPr>
          <w:spacing w:val="-4"/>
        </w:rPr>
        <w:t xml:space="preserve"> </w:t>
      </w:r>
      <w:r>
        <w:t>Development</w:t>
      </w:r>
      <w:r>
        <w:rPr>
          <w:spacing w:val="-3"/>
        </w:rPr>
        <w:t xml:space="preserve"> </w:t>
      </w:r>
      <w:r>
        <w:rPr>
          <w:spacing w:val="-2"/>
        </w:rPr>
        <w:t>Environment</w:t>
      </w:r>
    </w:p>
    <w:p w14:paraId="43A81BA5">
      <w:pPr>
        <w:pStyle w:val="11"/>
        <w:numPr>
          <w:ilvl w:val="1"/>
          <w:numId w:val="3"/>
        </w:numPr>
        <w:tabs>
          <w:tab w:val="left" w:pos="720"/>
        </w:tabs>
        <w:spacing w:before="120" w:after="0" w:line="240" w:lineRule="auto"/>
        <w:ind w:left="720" w:right="429" w:hanging="360"/>
        <w:jc w:val="left"/>
        <w:rPr>
          <w:sz w:val="22"/>
        </w:rPr>
      </w:pPr>
      <w:r>
        <w:rPr>
          <w:b/>
          <w:sz w:val="22"/>
        </w:rPr>
        <w:t>Install</w:t>
      </w:r>
      <w:r>
        <w:rPr>
          <w:b/>
          <w:spacing w:val="-4"/>
          <w:sz w:val="22"/>
        </w:rPr>
        <w:t xml:space="preserve"> </w:t>
      </w:r>
      <w:r>
        <w:rPr>
          <w:b/>
          <w:sz w:val="22"/>
        </w:rPr>
        <w:t>Python</w:t>
      </w:r>
      <w:r>
        <w:rPr>
          <w:b/>
          <w:spacing w:val="-4"/>
          <w:sz w:val="22"/>
        </w:rPr>
        <w:t xml:space="preserve"> </w:t>
      </w:r>
      <w:r>
        <w:rPr>
          <w:b/>
          <w:sz w:val="22"/>
        </w:rPr>
        <w:t>and</w:t>
      </w:r>
      <w:r>
        <w:rPr>
          <w:b/>
          <w:spacing w:val="-4"/>
          <w:sz w:val="22"/>
        </w:rPr>
        <w:t xml:space="preserve"> </w:t>
      </w:r>
      <w:r>
        <w:rPr>
          <w:b/>
          <w:sz w:val="22"/>
        </w:rPr>
        <w:t>Pip:</w:t>
      </w:r>
      <w:r>
        <w:rPr>
          <w:b/>
          <w:spacing w:val="-4"/>
          <w:sz w:val="22"/>
        </w:rPr>
        <w:t xml:space="preserve"> </w:t>
      </w:r>
      <w:r>
        <w:rPr>
          <w:sz w:val="22"/>
        </w:rPr>
        <w:t>Ensure</w:t>
      </w:r>
      <w:r>
        <w:rPr>
          <w:spacing w:val="-4"/>
          <w:sz w:val="22"/>
        </w:rPr>
        <w:t xml:space="preserve"> </w:t>
      </w:r>
      <w:r>
        <w:rPr>
          <w:sz w:val="22"/>
        </w:rPr>
        <w:t>Python</w:t>
      </w:r>
      <w:r>
        <w:rPr>
          <w:spacing w:val="-4"/>
          <w:sz w:val="22"/>
        </w:rPr>
        <w:t xml:space="preserve"> </w:t>
      </w:r>
      <w:r>
        <w:rPr>
          <w:sz w:val="22"/>
        </w:rPr>
        <w:t>3.8+</w:t>
      </w:r>
      <w:r>
        <w:rPr>
          <w:spacing w:val="-4"/>
          <w:sz w:val="22"/>
        </w:rPr>
        <w:t xml:space="preserve"> </w:t>
      </w:r>
      <w:r>
        <w:rPr>
          <w:sz w:val="22"/>
        </w:rPr>
        <w:t>is</w:t>
      </w:r>
      <w:r>
        <w:rPr>
          <w:spacing w:val="-4"/>
          <w:sz w:val="22"/>
        </w:rPr>
        <w:t xml:space="preserve"> </w:t>
      </w:r>
      <w:r>
        <w:rPr>
          <w:sz w:val="22"/>
        </w:rPr>
        <w:t>installed</w:t>
      </w:r>
      <w:r>
        <w:rPr>
          <w:spacing w:val="-4"/>
          <w:sz w:val="22"/>
        </w:rPr>
        <w:t xml:space="preserve"> </w:t>
      </w:r>
      <w:r>
        <w:rPr>
          <w:sz w:val="22"/>
        </w:rPr>
        <w:t>on</w:t>
      </w:r>
      <w:r>
        <w:rPr>
          <w:spacing w:val="-4"/>
          <w:sz w:val="22"/>
        </w:rPr>
        <w:t xml:space="preserve"> </w:t>
      </w:r>
      <w:r>
        <w:rPr>
          <w:sz w:val="22"/>
        </w:rPr>
        <w:t>your</w:t>
      </w:r>
      <w:r>
        <w:rPr>
          <w:spacing w:val="-4"/>
          <w:sz w:val="22"/>
        </w:rPr>
        <w:t xml:space="preserve"> </w:t>
      </w:r>
      <w:r>
        <w:rPr>
          <w:sz w:val="22"/>
        </w:rPr>
        <w:t>machine</w:t>
      </w:r>
      <w:r>
        <w:rPr>
          <w:spacing w:val="-4"/>
          <w:sz w:val="22"/>
        </w:rPr>
        <w:t xml:space="preserve"> </w:t>
      </w:r>
      <w:r>
        <w:rPr>
          <w:sz w:val="22"/>
        </w:rPr>
        <w:t>along</w:t>
      </w:r>
      <w:r>
        <w:rPr>
          <w:spacing w:val="-4"/>
          <w:sz w:val="22"/>
        </w:rPr>
        <w:t xml:space="preserve"> </w:t>
      </w:r>
      <w:r>
        <w:rPr>
          <w:sz w:val="22"/>
        </w:rPr>
        <w:t>with</w:t>
      </w:r>
      <w:r>
        <w:rPr>
          <w:spacing w:val="-4"/>
          <w:sz w:val="22"/>
        </w:rPr>
        <w:t xml:space="preserve"> </w:t>
      </w:r>
      <w:r>
        <w:rPr>
          <w:sz w:val="22"/>
        </w:rPr>
        <w:t>pip</w:t>
      </w:r>
      <w:r>
        <w:rPr>
          <w:spacing w:val="-4"/>
          <w:sz w:val="22"/>
        </w:rPr>
        <w:t xml:space="preserve"> </w:t>
      </w:r>
      <w:r>
        <w:rPr>
          <w:sz w:val="22"/>
        </w:rPr>
        <w:t>for dependency management.</w:t>
      </w:r>
    </w:p>
    <w:p w14:paraId="2B9BFEDD">
      <w:pPr>
        <w:pStyle w:val="11"/>
        <w:numPr>
          <w:ilvl w:val="1"/>
          <w:numId w:val="3"/>
        </w:numPr>
        <w:tabs>
          <w:tab w:val="left" w:pos="720"/>
        </w:tabs>
        <w:spacing w:before="60" w:after="0" w:line="240" w:lineRule="auto"/>
        <w:ind w:left="720" w:right="609" w:hanging="360"/>
        <w:jc w:val="left"/>
        <w:rPr>
          <w:sz w:val="22"/>
        </w:rPr>
      </w:pPr>
      <w:r>
        <w:rPr>
          <w:b/>
          <w:sz w:val="22"/>
        </w:rPr>
        <w:t>Create</w:t>
      </w:r>
      <w:r>
        <w:rPr>
          <w:b/>
          <w:spacing w:val="-7"/>
          <w:sz w:val="22"/>
        </w:rPr>
        <w:t xml:space="preserve"> </w:t>
      </w:r>
      <w:r>
        <w:rPr>
          <w:b/>
          <w:sz w:val="22"/>
        </w:rPr>
        <w:t>a</w:t>
      </w:r>
      <w:r>
        <w:rPr>
          <w:b/>
          <w:spacing w:val="-7"/>
          <w:sz w:val="22"/>
        </w:rPr>
        <w:t xml:space="preserve"> </w:t>
      </w:r>
      <w:r>
        <w:rPr>
          <w:b/>
          <w:sz w:val="22"/>
        </w:rPr>
        <w:t>Virtual</w:t>
      </w:r>
      <w:r>
        <w:rPr>
          <w:b/>
          <w:spacing w:val="-7"/>
          <w:sz w:val="22"/>
        </w:rPr>
        <w:t xml:space="preserve"> </w:t>
      </w:r>
      <w:r>
        <w:rPr>
          <w:b/>
          <w:sz w:val="22"/>
        </w:rPr>
        <w:t>Environment:</w:t>
      </w:r>
      <w:r>
        <w:rPr>
          <w:b/>
          <w:spacing w:val="-7"/>
          <w:sz w:val="22"/>
        </w:rPr>
        <w:t xml:space="preserve"> </w:t>
      </w:r>
      <w:r>
        <w:rPr>
          <w:sz w:val="22"/>
        </w:rPr>
        <w:t>Set</w:t>
      </w:r>
      <w:r>
        <w:rPr>
          <w:spacing w:val="-7"/>
          <w:sz w:val="22"/>
        </w:rPr>
        <w:t xml:space="preserve"> </w:t>
      </w:r>
      <w:r>
        <w:rPr>
          <w:sz w:val="22"/>
        </w:rPr>
        <w:t>up</w:t>
      </w:r>
      <w:r>
        <w:rPr>
          <w:spacing w:val="-7"/>
          <w:sz w:val="22"/>
        </w:rPr>
        <w:t xml:space="preserve"> </w:t>
      </w:r>
      <w:r>
        <w:rPr>
          <w:sz w:val="22"/>
        </w:rPr>
        <w:t>a</w:t>
      </w:r>
      <w:r>
        <w:rPr>
          <w:spacing w:val="-7"/>
          <w:sz w:val="22"/>
        </w:rPr>
        <w:t xml:space="preserve"> </w:t>
      </w:r>
      <w:r>
        <w:rPr>
          <w:sz w:val="22"/>
        </w:rPr>
        <w:t>virtual</w:t>
      </w:r>
      <w:r>
        <w:rPr>
          <w:spacing w:val="-7"/>
          <w:sz w:val="22"/>
        </w:rPr>
        <w:t xml:space="preserve"> </w:t>
      </w:r>
      <w:r>
        <w:rPr>
          <w:sz w:val="22"/>
        </w:rPr>
        <w:t>environment</w:t>
      </w:r>
      <w:r>
        <w:rPr>
          <w:spacing w:val="-7"/>
          <w:sz w:val="22"/>
        </w:rPr>
        <w:t xml:space="preserve"> </w:t>
      </w:r>
      <w:r>
        <w:rPr>
          <w:sz w:val="22"/>
        </w:rPr>
        <w:t>using</w:t>
      </w:r>
      <w:r>
        <w:rPr>
          <w:spacing w:val="-7"/>
          <w:sz w:val="22"/>
        </w:rPr>
        <w:t xml:space="preserve"> </w:t>
      </w:r>
      <w:r>
        <w:rPr>
          <w:sz w:val="22"/>
        </w:rPr>
        <w:t>venv</w:t>
      </w:r>
      <w:r>
        <w:rPr>
          <w:spacing w:val="-7"/>
          <w:sz w:val="22"/>
        </w:rPr>
        <w:t xml:space="preserve"> </w:t>
      </w:r>
      <w:r>
        <w:rPr>
          <w:sz w:val="22"/>
        </w:rPr>
        <w:t>to</w:t>
      </w:r>
      <w:r>
        <w:rPr>
          <w:spacing w:val="-7"/>
          <w:sz w:val="22"/>
        </w:rPr>
        <w:t xml:space="preserve"> </w:t>
      </w:r>
      <w:r>
        <w:rPr>
          <w:sz w:val="22"/>
        </w:rPr>
        <w:t>isolate</w:t>
      </w:r>
      <w:r>
        <w:rPr>
          <w:spacing w:val="-7"/>
          <w:sz w:val="22"/>
        </w:rPr>
        <w:t xml:space="preserve"> </w:t>
      </w:r>
      <w:r>
        <w:rPr>
          <w:sz w:val="22"/>
        </w:rPr>
        <w:t xml:space="preserve">project </w:t>
      </w:r>
      <w:r>
        <w:rPr>
          <w:spacing w:val="-2"/>
          <w:sz w:val="22"/>
        </w:rPr>
        <w:t>dependencies:</w:t>
      </w:r>
    </w:p>
    <w:p w14:paraId="413A469A">
      <w:pPr>
        <w:pStyle w:val="8"/>
        <w:spacing w:before="10"/>
        <w:rPr>
          <w:sz w:val="3"/>
        </w:rPr>
      </w:pPr>
      <w:r>
        <w:rPr>
          <w:sz w:val="3"/>
        </w:rP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43815</wp:posOffset>
                </wp:positionV>
                <wp:extent cx="5943600" cy="685800"/>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5943600" cy="685800"/>
                        </a:xfrm>
                        <a:prstGeom prst="rect">
                          <a:avLst/>
                        </a:prstGeom>
                        <a:solidFill>
                          <a:srgbClr val="121213"/>
                        </a:solidFill>
                      </wps:spPr>
                      <wps:txbx>
                        <w:txbxContent>
                          <w:p w14:paraId="05C24DEB">
                            <w:pPr>
                              <w:spacing w:before="0" w:line="386" w:lineRule="auto"/>
                              <w:ind w:left="0" w:right="4092" w:firstLine="0"/>
                              <w:jc w:val="left"/>
                              <w:rPr>
                                <w:color w:val="000000"/>
                                <w:sz w:val="20"/>
                              </w:rPr>
                            </w:pPr>
                            <w:r>
                              <w:rPr>
                                <w:color w:val="FFFFFF"/>
                                <w:sz w:val="20"/>
                              </w:rPr>
                              <w:t xml:space="preserve">D:\projects&gt;python -m venv myenv </w:t>
                            </w:r>
                            <w:r>
                              <w:rPr>
                                <w:color w:val="FFFFFF"/>
                                <w:spacing w:val="-2"/>
                                <w:sz w:val="20"/>
                              </w:rPr>
                              <w:t>D:\projects&gt;"d:\projects\venv\Scripts\activate"</w:t>
                            </w:r>
                          </w:p>
                          <w:p w14:paraId="6ADD03CB">
                            <w:pPr>
                              <w:spacing w:before="0"/>
                              <w:ind w:left="0" w:right="0" w:firstLine="0"/>
                              <w:jc w:val="left"/>
                              <w:rPr>
                                <w:color w:val="000000"/>
                                <w:sz w:val="20"/>
                              </w:rPr>
                            </w:pPr>
                            <w:r>
                              <w:rPr>
                                <w:color w:val="FFFFFF"/>
                                <w:sz w:val="20"/>
                              </w:rPr>
                              <w:t>(myenv)</w:t>
                            </w:r>
                            <w:r>
                              <w:rPr>
                                <w:color w:val="FFFFFF"/>
                                <w:spacing w:val="-9"/>
                                <w:sz w:val="20"/>
                              </w:rPr>
                              <w:t xml:space="preserve"> </w:t>
                            </w:r>
                            <w:r>
                              <w:rPr>
                                <w:color w:val="FFFFFF"/>
                                <w:sz w:val="20"/>
                              </w:rPr>
                              <w:t>D:\projects&gt;</w:t>
                            </w:r>
                            <w:r>
                              <w:rPr>
                                <w:color w:val="FFFFFF"/>
                                <w:spacing w:val="-8"/>
                                <w:sz w:val="20"/>
                              </w:rPr>
                              <w:t xml:space="preserve"> </w:t>
                            </w:r>
                            <w:r>
                              <w:rPr>
                                <w:color w:val="FFFFFF"/>
                                <w:sz w:val="20"/>
                              </w:rPr>
                              <w:t>pip</w:t>
                            </w:r>
                            <w:r>
                              <w:rPr>
                                <w:color w:val="FFFFFF"/>
                                <w:spacing w:val="-9"/>
                                <w:sz w:val="20"/>
                              </w:rPr>
                              <w:t xml:space="preserve"> </w:t>
                            </w:r>
                            <w:r>
                              <w:rPr>
                                <w:color w:val="FFFFFF"/>
                                <w:sz w:val="20"/>
                              </w:rPr>
                              <w:t>install</w:t>
                            </w:r>
                            <w:r>
                              <w:rPr>
                                <w:color w:val="FFFFFF"/>
                                <w:spacing w:val="-8"/>
                                <w:sz w:val="20"/>
                              </w:rPr>
                              <w:t xml:space="preserve"> </w:t>
                            </w:r>
                            <w:r>
                              <w:rPr>
                                <w:color w:val="FFFFFF"/>
                                <w:sz w:val="20"/>
                              </w:rPr>
                              <w:t>-r</w:t>
                            </w:r>
                            <w:r>
                              <w:rPr>
                                <w:color w:val="FFFFFF"/>
                                <w:spacing w:val="-8"/>
                                <w:sz w:val="20"/>
                              </w:rPr>
                              <w:t xml:space="preserve"> </w:t>
                            </w:r>
                            <w:r>
                              <w:rPr>
                                <w:color w:val="FFFFFF"/>
                                <w:spacing w:val="-2"/>
                                <w:sz w:val="20"/>
                              </w:rPr>
                              <w:t>requirements.txt</w:t>
                            </w:r>
                          </w:p>
                        </w:txbxContent>
                      </wps:txbx>
                      <wps:bodyPr wrap="square" lIns="0" tIns="0" rIns="0" bIns="0" rtlCol="0">
                        <a:noAutofit/>
                      </wps:bodyPr>
                    </wps:wsp>
                  </a:graphicData>
                </a:graphic>
              </wp:anchor>
            </w:drawing>
          </mc:Choice>
          <mc:Fallback>
            <w:pict>
              <v:shape id="Textbox 8" o:spid="_x0000_s1026" o:spt="202" type="#_x0000_t202" style="position:absolute;left:0pt;margin-left:72pt;margin-top:3.45pt;height:54pt;width:468pt;mso-position-horizontal-relative:page;mso-wrap-distance-bottom:0pt;mso-wrap-distance-top:0pt;z-index:-251653120;mso-width-relative:page;mso-height-relative:page;" fillcolor="#121213" filled="t" stroked="f" coordsize="21600,21600" o:gfxdata="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BEX5tkAAAAKAQAADwAAAAAAAAABACAAAAAiAAAA&#10;ZHJzL2Rvd25yZXYueG1sUEsBAhQAFAAAAAgAh07iQEsq+IzNAQAAqAMAAA4AAAAAAAAAAQAgAAAA&#10;KAEAAGRycy9lMm9Eb2MueG1sUEsFBgAAAAAGAAYAWQEAAGcFAAAAAA==&#10;">
                <v:fill on="t" focussize="0,0"/>
                <v:stroke on="f"/>
                <v:imagedata o:title=""/>
                <o:lock v:ext="edit" aspectratio="f"/>
                <v:textbox inset="0mm,0mm,0mm,0mm">
                  <w:txbxContent>
                    <w:p w14:paraId="05C24DEB">
                      <w:pPr>
                        <w:spacing w:before="0" w:line="386" w:lineRule="auto"/>
                        <w:ind w:left="0" w:right="4092" w:firstLine="0"/>
                        <w:jc w:val="left"/>
                        <w:rPr>
                          <w:color w:val="000000"/>
                          <w:sz w:val="20"/>
                        </w:rPr>
                      </w:pPr>
                      <w:r>
                        <w:rPr>
                          <w:color w:val="FFFFFF"/>
                          <w:sz w:val="20"/>
                        </w:rPr>
                        <w:t xml:space="preserve">D:\projects&gt;python -m venv myenv </w:t>
                      </w:r>
                      <w:r>
                        <w:rPr>
                          <w:color w:val="FFFFFF"/>
                          <w:spacing w:val="-2"/>
                          <w:sz w:val="20"/>
                        </w:rPr>
                        <w:t>D:\projects&gt;"d:\projects\venv\Scripts\activate"</w:t>
                      </w:r>
                    </w:p>
                    <w:p w14:paraId="6ADD03CB">
                      <w:pPr>
                        <w:spacing w:before="0"/>
                        <w:ind w:left="0" w:right="0" w:firstLine="0"/>
                        <w:jc w:val="left"/>
                        <w:rPr>
                          <w:color w:val="000000"/>
                          <w:sz w:val="20"/>
                        </w:rPr>
                      </w:pPr>
                      <w:r>
                        <w:rPr>
                          <w:color w:val="FFFFFF"/>
                          <w:sz w:val="20"/>
                        </w:rPr>
                        <w:t>(myenv)</w:t>
                      </w:r>
                      <w:r>
                        <w:rPr>
                          <w:color w:val="FFFFFF"/>
                          <w:spacing w:val="-9"/>
                          <w:sz w:val="20"/>
                        </w:rPr>
                        <w:t xml:space="preserve"> </w:t>
                      </w:r>
                      <w:r>
                        <w:rPr>
                          <w:color w:val="FFFFFF"/>
                          <w:sz w:val="20"/>
                        </w:rPr>
                        <w:t>D:\projects&gt;</w:t>
                      </w:r>
                      <w:r>
                        <w:rPr>
                          <w:color w:val="FFFFFF"/>
                          <w:spacing w:val="-8"/>
                          <w:sz w:val="20"/>
                        </w:rPr>
                        <w:t xml:space="preserve"> </w:t>
                      </w:r>
                      <w:r>
                        <w:rPr>
                          <w:color w:val="FFFFFF"/>
                          <w:sz w:val="20"/>
                        </w:rPr>
                        <w:t>pip</w:t>
                      </w:r>
                      <w:r>
                        <w:rPr>
                          <w:color w:val="FFFFFF"/>
                          <w:spacing w:val="-9"/>
                          <w:sz w:val="20"/>
                        </w:rPr>
                        <w:t xml:space="preserve"> </w:t>
                      </w:r>
                      <w:r>
                        <w:rPr>
                          <w:color w:val="FFFFFF"/>
                          <w:sz w:val="20"/>
                        </w:rPr>
                        <w:t>install</w:t>
                      </w:r>
                      <w:r>
                        <w:rPr>
                          <w:color w:val="FFFFFF"/>
                          <w:spacing w:val="-8"/>
                          <w:sz w:val="20"/>
                        </w:rPr>
                        <w:t xml:space="preserve"> </w:t>
                      </w:r>
                      <w:r>
                        <w:rPr>
                          <w:color w:val="FFFFFF"/>
                          <w:sz w:val="20"/>
                        </w:rPr>
                        <w:t>-r</w:t>
                      </w:r>
                      <w:r>
                        <w:rPr>
                          <w:color w:val="FFFFFF"/>
                          <w:spacing w:val="-8"/>
                          <w:sz w:val="20"/>
                        </w:rPr>
                        <w:t xml:space="preserve"> </w:t>
                      </w:r>
                      <w:r>
                        <w:rPr>
                          <w:color w:val="FFFFFF"/>
                          <w:spacing w:val="-2"/>
                          <w:sz w:val="20"/>
                        </w:rPr>
                        <w:t>requirements.txt</w:t>
                      </w:r>
                    </w:p>
                  </w:txbxContent>
                </v:textbox>
                <w10:wrap type="topAndBottom"/>
              </v:shape>
            </w:pict>
          </mc:Fallback>
        </mc:AlternateContent>
      </w:r>
    </w:p>
    <w:p w14:paraId="1C375895">
      <w:pPr>
        <w:pStyle w:val="11"/>
        <w:numPr>
          <w:ilvl w:val="1"/>
          <w:numId w:val="3"/>
        </w:numPr>
        <w:tabs>
          <w:tab w:val="left" w:pos="719"/>
        </w:tabs>
        <w:spacing w:before="45" w:after="57" w:line="240" w:lineRule="auto"/>
        <w:ind w:left="719" w:right="0" w:hanging="359"/>
        <w:jc w:val="left"/>
        <w:rPr>
          <w:sz w:val="22"/>
        </w:rPr>
      </w:pPr>
      <w:r>
        <w:rPr>
          <w:b/>
          <w:sz w:val="22"/>
        </w:rPr>
        <w:t>Install</w:t>
      </w:r>
      <w:r>
        <w:rPr>
          <w:b/>
          <w:spacing w:val="-5"/>
          <w:sz w:val="22"/>
        </w:rPr>
        <w:t xml:space="preserve"> </w:t>
      </w:r>
      <w:r>
        <w:rPr>
          <w:b/>
          <w:sz w:val="22"/>
        </w:rPr>
        <w:t>Flask:</w:t>
      </w:r>
      <w:r>
        <w:rPr>
          <w:b/>
          <w:spacing w:val="-5"/>
          <w:sz w:val="22"/>
        </w:rPr>
        <w:t xml:space="preserve"> </w:t>
      </w:r>
      <w:r>
        <w:rPr>
          <w:sz w:val="22"/>
        </w:rPr>
        <w:t>Use</w:t>
      </w:r>
      <w:r>
        <w:rPr>
          <w:spacing w:val="-5"/>
          <w:sz w:val="22"/>
        </w:rPr>
        <w:t xml:space="preserve"> </w:t>
      </w:r>
      <w:r>
        <w:rPr>
          <w:sz w:val="22"/>
        </w:rPr>
        <w:t>pip</w:t>
      </w:r>
      <w:r>
        <w:rPr>
          <w:spacing w:val="-5"/>
          <w:sz w:val="22"/>
        </w:rPr>
        <w:t xml:space="preserve"> </w:t>
      </w:r>
      <w:r>
        <w:rPr>
          <w:sz w:val="22"/>
        </w:rPr>
        <w:t>to</w:t>
      </w:r>
      <w:r>
        <w:rPr>
          <w:spacing w:val="-5"/>
          <w:sz w:val="22"/>
        </w:rPr>
        <w:t xml:space="preserve"> </w:t>
      </w:r>
      <w:r>
        <w:rPr>
          <w:sz w:val="22"/>
        </w:rPr>
        <w:t>install</w:t>
      </w:r>
      <w:r>
        <w:rPr>
          <w:spacing w:val="-4"/>
          <w:sz w:val="22"/>
        </w:rPr>
        <w:t xml:space="preserve"> </w:t>
      </w:r>
      <w:r>
        <w:rPr>
          <w:spacing w:val="-2"/>
          <w:sz w:val="22"/>
        </w:rPr>
        <w:t>Flask:</w:t>
      </w:r>
    </w:p>
    <w:p w14:paraId="2FE36184">
      <w:pPr>
        <w:spacing w:line="240" w:lineRule="auto"/>
        <w:ind w:left="0" w:right="0" w:firstLine="0"/>
        <w:rPr>
          <w:sz w:val="20"/>
        </w:rPr>
      </w:pPr>
      <w:r>
        <w:rPr>
          <w:sz w:val="20"/>
        </w:rPr>
        <mc:AlternateContent>
          <mc:Choice Requires="wps">
            <w:drawing>
              <wp:inline distT="0" distB="0" distL="0" distR="0">
                <wp:extent cx="5943600" cy="215900"/>
                <wp:effectExtent l="0" t="0" r="0" b="0"/>
                <wp:docPr id="9" name="Textbox 9"/>
                <wp:cNvGraphicFramePr/>
                <a:graphic xmlns:a="http://schemas.openxmlformats.org/drawingml/2006/main">
                  <a:graphicData uri="http://schemas.microsoft.com/office/word/2010/wordprocessingShape">
                    <wps:wsp>
                      <wps:cNvSpPr txBox="1"/>
                      <wps:spPr>
                        <a:xfrm>
                          <a:off x="0" y="0"/>
                          <a:ext cx="5943600" cy="215900"/>
                        </a:xfrm>
                        <a:prstGeom prst="rect">
                          <a:avLst/>
                        </a:prstGeom>
                        <a:solidFill>
                          <a:srgbClr val="121213"/>
                        </a:solidFill>
                      </wps:spPr>
                      <wps:txbx>
                        <w:txbxContent>
                          <w:p w14:paraId="3BC96F97">
                            <w:pPr>
                              <w:spacing w:before="3"/>
                              <w:ind w:left="0" w:right="0" w:firstLine="0"/>
                              <w:jc w:val="left"/>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Flask==3.0.3</w:t>
                            </w:r>
                          </w:p>
                        </w:txbxContent>
                      </wps:txbx>
                      <wps:bodyPr wrap="square" lIns="0" tIns="0" rIns="0" bIns="0" rtlCol="0">
                        <a:noAutofit/>
                      </wps:bodyPr>
                    </wps:wsp>
                  </a:graphicData>
                </a:graphic>
              </wp:inline>
            </w:drawing>
          </mc:Choice>
          <mc:Fallback>
            <w:pict>
              <v:shape id="Textbox 9" o:spid="_x0000_s1026" o:spt="202" type="#_x0000_t202" style="height:17pt;width:468pt;" fillcolor="#121213" filled="t" stroked="f" coordsize="21600,21600" o:gfxdata="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8T+7V1gAAAAQBAAAPAAAAAAAAAAEAIAAAACIAAABkcnMv&#10;ZG93bnJldi54bWxQSwECFAAUAAAACACHTuJAOw3tCMwBAACoAwAADgAAAAAAAAABACAAAAAlAQAA&#10;ZHJzL2Uyb0RvYy54bWxQSwUGAAAAAAYABgBZAQAAYwUAAAAA&#10;">
                <v:fill on="t" focussize="0,0"/>
                <v:stroke on="f"/>
                <v:imagedata o:title=""/>
                <o:lock v:ext="edit" aspectratio="f"/>
                <v:textbox inset="0mm,0mm,0mm,0mm">
                  <w:txbxContent>
                    <w:p w14:paraId="3BC96F97">
                      <w:pPr>
                        <w:spacing w:before="3"/>
                        <w:ind w:left="0" w:right="0" w:firstLine="0"/>
                        <w:jc w:val="left"/>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Flask==3.0.3</w:t>
                      </w:r>
                    </w:p>
                  </w:txbxContent>
                </v:textbox>
                <w10:wrap type="none"/>
                <w10:anchorlock/>
              </v:shape>
            </w:pict>
          </mc:Fallback>
        </mc:AlternateContent>
      </w:r>
    </w:p>
    <w:p w14:paraId="7217690E">
      <w:pPr>
        <w:pStyle w:val="11"/>
        <w:numPr>
          <w:ilvl w:val="1"/>
          <w:numId w:val="3"/>
        </w:numPr>
        <w:tabs>
          <w:tab w:val="left" w:pos="719"/>
        </w:tabs>
        <w:spacing w:before="21" w:after="0" w:line="240" w:lineRule="auto"/>
        <w:ind w:left="719" w:right="0" w:hanging="359"/>
        <w:jc w:val="left"/>
        <w:rPr>
          <w:sz w:val="22"/>
        </w:rPr>
      </w:pPr>
      <w:r>
        <w:rPr>
          <w:sz w:val="22"/>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ragraph">
                  <wp:posOffset>215900</wp:posOffset>
                </wp:positionV>
                <wp:extent cx="5943600" cy="215900"/>
                <wp:effectExtent l="0" t="0" r="0" b="0"/>
                <wp:wrapTopAndBottom/>
                <wp:docPr id="10" name="Textbox 10"/>
                <wp:cNvGraphicFramePr/>
                <a:graphic xmlns:a="http://schemas.openxmlformats.org/drawingml/2006/main">
                  <a:graphicData uri="http://schemas.microsoft.com/office/word/2010/wordprocessingShape">
                    <wps:wsp>
                      <wps:cNvSpPr txBox="1"/>
                      <wps:spPr>
                        <a:xfrm>
                          <a:off x="0" y="0"/>
                          <a:ext cx="5943600" cy="215900"/>
                        </a:xfrm>
                        <a:prstGeom prst="rect">
                          <a:avLst/>
                        </a:prstGeom>
                        <a:solidFill>
                          <a:srgbClr val="121213"/>
                        </a:solidFill>
                      </wps:spPr>
                      <wps:txbx>
                        <w:txbxContent>
                          <w:p w14:paraId="751B0FE4">
                            <w:pPr>
                              <w:spacing w:before="0" w:line="234" w:lineRule="exact"/>
                              <w:ind w:left="0" w:right="0" w:firstLine="0"/>
                              <w:jc w:val="left"/>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groq==0.11.0</w:t>
                            </w:r>
                          </w:p>
                        </w:txbxContent>
                      </wps:txbx>
                      <wps:bodyPr wrap="square" lIns="0" tIns="0" rIns="0" bIns="0" rtlCol="0">
                        <a:noAutofit/>
                      </wps:bodyPr>
                    </wps:wsp>
                  </a:graphicData>
                </a:graphic>
              </wp:anchor>
            </w:drawing>
          </mc:Choice>
          <mc:Fallback>
            <w:pict>
              <v:shape id="Textbox 10" o:spid="_x0000_s1026" o:spt="202" type="#_x0000_t202" style="position:absolute;left:0pt;margin-left:72pt;margin-top:17pt;height:17pt;width:468pt;mso-position-horizontal-relative:page;mso-wrap-distance-bottom:0pt;mso-wrap-distance-top:0pt;z-index:-251652096;mso-width-relative:page;mso-height-relative:page;" fillcolor="#121213" filled="t" stroked="f" coordsize="21600,21600" o:gfxdata="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ma+zl2QAAAAoBAAAPAAAAAAAAAAEAIAAAACIAAABk&#10;cnMvZG93bnJldi54bWxQSwECFAAUAAAACACHTuJAnUMVw8wBAACqAwAADgAAAAAAAAABACAAAAAo&#10;AQAAZHJzL2Uyb0RvYy54bWxQSwUGAAAAAAYABgBZAQAAZgUAAAAA&#10;">
                <v:fill on="t" focussize="0,0"/>
                <v:stroke on="f"/>
                <v:imagedata o:title=""/>
                <o:lock v:ext="edit" aspectratio="f"/>
                <v:textbox inset="0mm,0mm,0mm,0mm">
                  <w:txbxContent>
                    <w:p w14:paraId="751B0FE4">
                      <w:pPr>
                        <w:spacing w:before="0" w:line="234" w:lineRule="exact"/>
                        <w:ind w:left="0" w:right="0" w:firstLine="0"/>
                        <w:jc w:val="left"/>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groq==0.11.0</w:t>
                      </w:r>
                    </w:p>
                  </w:txbxContent>
                </v:textbox>
                <w10:wrap type="topAndBottom"/>
              </v:shape>
            </w:pict>
          </mc:Fallback>
        </mc:AlternateContent>
      </w:r>
      <w:r>
        <w:rPr>
          <w:b/>
          <w:sz w:val="22"/>
        </w:rPr>
        <w:t>Install</w:t>
      </w:r>
      <w:r>
        <w:rPr>
          <w:b/>
          <w:spacing w:val="-7"/>
          <w:sz w:val="22"/>
        </w:rPr>
        <w:t xml:space="preserve"> </w:t>
      </w:r>
      <w:r>
        <w:rPr>
          <w:b/>
          <w:sz w:val="22"/>
        </w:rPr>
        <w:t>Groq</w:t>
      </w:r>
      <w:r>
        <w:rPr>
          <w:b/>
          <w:spacing w:val="-6"/>
          <w:sz w:val="22"/>
        </w:rPr>
        <w:t xml:space="preserve"> </w:t>
      </w:r>
      <w:r>
        <w:rPr>
          <w:b/>
          <w:sz w:val="22"/>
        </w:rPr>
        <w:t>SDK:</w:t>
      </w:r>
      <w:r>
        <w:rPr>
          <w:b/>
          <w:spacing w:val="-6"/>
          <w:sz w:val="22"/>
        </w:rPr>
        <w:t xml:space="preserve"> </w:t>
      </w:r>
      <w:r>
        <w:rPr>
          <w:sz w:val="22"/>
        </w:rPr>
        <w:t>Install</w:t>
      </w:r>
      <w:r>
        <w:rPr>
          <w:spacing w:val="-6"/>
          <w:sz w:val="22"/>
        </w:rPr>
        <w:t xml:space="preserve"> </w:t>
      </w:r>
      <w:r>
        <w:rPr>
          <w:sz w:val="22"/>
        </w:rPr>
        <w:t>the</w:t>
      </w:r>
      <w:r>
        <w:rPr>
          <w:spacing w:val="-6"/>
          <w:sz w:val="22"/>
        </w:rPr>
        <w:t xml:space="preserve"> </w:t>
      </w:r>
      <w:r>
        <w:rPr>
          <w:sz w:val="22"/>
        </w:rPr>
        <w:t>Groq</w:t>
      </w:r>
      <w:r>
        <w:rPr>
          <w:spacing w:val="-6"/>
          <w:sz w:val="22"/>
        </w:rPr>
        <w:t xml:space="preserve"> </w:t>
      </w:r>
      <w:r>
        <w:rPr>
          <w:sz w:val="22"/>
        </w:rPr>
        <w:t>Python</w:t>
      </w:r>
      <w:r>
        <w:rPr>
          <w:spacing w:val="-7"/>
          <w:sz w:val="22"/>
        </w:rPr>
        <w:t xml:space="preserve"> </w:t>
      </w:r>
      <w:r>
        <w:rPr>
          <w:sz w:val="22"/>
        </w:rPr>
        <w:t>library</w:t>
      </w:r>
      <w:r>
        <w:rPr>
          <w:spacing w:val="-6"/>
          <w:sz w:val="22"/>
        </w:rPr>
        <w:t xml:space="preserve"> </w:t>
      </w:r>
      <w:r>
        <w:rPr>
          <w:sz w:val="22"/>
        </w:rPr>
        <w:t>to</w:t>
      </w:r>
      <w:r>
        <w:rPr>
          <w:spacing w:val="-6"/>
          <w:sz w:val="22"/>
        </w:rPr>
        <w:t xml:space="preserve"> </w:t>
      </w:r>
      <w:r>
        <w:rPr>
          <w:sz w:val="22"/>
        </w:rPr>
        <w:t>interact</w:t>
      </w:r>
      <w:r>
        <w:rPr>
          <w:spacing w:val="-6"/>
          <w:sz w:val="22"/>
        </w:rPr>
        <w:t xml:space="preserve"> </w:t>
      </w:r>
      <w:r>
        <w:rPr>
          <w:sz w:val="22"/>
        </w:rPr>
        <w:t>with</w:t>
      </w:r>
      <w:r>
        <w:rPr>
          <w:spacing w:val="-6"/>
          <w:sz w:val="22"/>
        </w:rPr>
        <w:t xml:space="preserve"> </w:t>
      </w:r>
      <w:r>
        <w:rPr>
          <w:sz w:val="22"/>
        </w:rPr>
        <w:t>the</w:t>
      </w:r>
      <w:r>
        <w:rPr>
          <w:spacing w:val="-6"/>
          <w:sz w:val="22"/>
        </w:rPr>
        <w:t xml:space="preserve"> </w:t>
      </w:r>
      <w:r>
        <w:rPr>
          <w:sz w:val="22"/>
        </w:rPr>
        <w:t>Groq</w:t>
      </w:r>
      <w:r>
        <w:rPr>
          <w:spacing w:val="-6"/>
          <w:sz w:val="22"/>
        </w:rPr>
        <w:t xml:space="preserve"> </w:t>
      </w:r>
      <w:r>
        <w:rPr>
          <w:spacing w:val="-4"/>
          <w:sz w:val="22"/>
        </w:rPr>
        <w:t>API:</w:t>
      </w:r>
    </w:p>
    <w:p w14:paraId="12BE790A">
      <w:pPr>
        <w:pStyle w:val="11"/>
        <w:numPr>
          <w:ilvl w:val="1"/>
          <w:numId w:val="3"/>
        </w:numPr>
        <w:tabs>
          <w:tab w:val="left" w:pos="719"/>
        </w:tabs>
        <w:spacing w:before="38" w:after="0" w:line="240" w:lineRule="auto"/>
        <w:ind w:left="719" w:right="0" w:hanging="359"/>
        <w:jc w:val="left"/>
        <w:rPr>
          <w:sz w:val="22"/>
        </w:rPr>
      </w:pPr>
      <w:r>
        <w:rPr>
          <w:b/>
          <w:sz w:val="22"/>
        </w:rPr>
        <w:t>Install</w:t>
      </w:r>
      <w:r>
        <w:rPr>
          <w:b/>
          <w:spacing w:val="-12"/>
          <w:sz w:val="22"/>
        </w:rPr>
        <w:t xml:space="preserve"> </w:t>
      </w:r>
      <w:r>
        <w:rPr>
          <w:b/>
          <w:sz w:val="22"/>
        </w:rPr>
        <w:t>python-dotenv:</w:t>
      </w:r>
      <w:r>
        <w:rPr>
          <w:b/>
          <w:spacing w:val="-9"/>
          <w:sz w:val="22"/>
        </w:rPr>
        <w:t xml:space="preserve"> </w:t>
      </w:r>
      <w:r>
        <w:rPr>
          <w:sz w:val="22"/>
        </w:rPr>
        <w:t>Install</w:t>
      </w:r>
      <w:r>
        <w:rPr>
          <w:spacing w:val="-10"/>
          <w:sz w:val="22"/>
        </w:rPr>
        <w:t xml:space="preserve"> </w:t>
      </w:r>
      <w:r>
        <w:rPr>
          <w:sz w:val="22"/>
        </w:rPr>
        <w:t>dotenv</w:t>
      </w:r>
      <w:r>
        <w:rPr>
          <w:spacing w:val="-9"/>
          <w:sz w:val="22"/>
        </w:rPr>
        <w:t xml:space="preserve"> </w:t>
      </w:r>
      <w:r>
        <w:rPr>
          <w:sz w:val="22"/>
        </w:rPr>
        <w:t>support</w:t>
      </w:r>
      <w:r>
        <w:rPr>
          <w:spacing w:val="-10"/>
          <w:sz w:val="22"/>
        </w:rPr>
        <w:t xml:space="preserve"> </w:t>
      </w:r>
      <w:r>
        <w:rPr>
          <w:sz w:val="22"/>
        </w:rPr>
        <w:t>for</w:t>
      </w:r>
      <w:r>
        <w:rPr>
          <w:spacing w:val="-9"/>
          <w:sz w:val="22"/>
        </w:rPr>
        <w:t xml:space="preserve"> </w:t>
      </w:r>
      <w:r>
        <w:rPr>
          <w:sz w:val="22"/>
        </w:rPr>
        <w:t>secure</w:t>
      </w:r>
      <w:r>
        <w:rPr>
          <w:spacing w:val="-10"/>
          <w:sz w:val="22"/>
        </w:rPr>
        <w:t xml:space="preserve"> </w:t>
      </w:r>
      <w:r>
        <w:rPr>
          <w:sz w:val="22"/>
        </w:rPr>
        <w:t>API</w:t>
      </w:r>
      <w:r>
        <w:rPr>
          <w:spacing w:val="-9"/>
          <w:sz w:val="22"/>
        </w:rPr>
        <w:t xml:space="preserve"> </w:t>
      </w:r>
      <w:r>
        <w:rPr>
          <w:sz w:val="22"/>
        </w:rPr>
        <w:t>key</w:t>
      </w:r>
      <w:r>
        <w:rPr>
          <w:spacing w:val="-9"/>
          <w:sz w:val="22"/>
        </w:rPr>
        <w:t xml:space="preserve"> </w:t>
      </w:r>
      <w:r>
        <w:rPr>
          <w:spacing w:val="-2"/>
          <w:sz w:val="22"/>
        </w:rPr>
        <w:t>management:</w:t>
      </w:r>
    </w:p>
    <w:p w14:paraId="4BE5A9E7">
      <w:pPr>
        <w:pStyle w:val="8"/>
        <w:spacing w:before="4"/>
        <w:rPr>
          <w:sz w:val="3"/>
        </w:rPr>
      </w:pPr>
      <w:r>
        <w:rPr>
          <w:sz w:val="3"/>
        </w:rP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ragraph">
                  <wp:posOffset>40640</wp:posOffset>
                </wp:positionV>
                <wp:extent cx="5943600" cy="21590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5943600" cy="215900"/>
                        </a:xfrm>
                        <a:prstGeom prst="rect">
                          <a:avLst/>
                        </a:prstGeom>
                        <a:solidFill>
                          <a:srgbClr val="121213"/>
                        </a:solidFill>
                      </wps:spPr>
                      <wps:txbx>
                        <w:txbxContent>
                          <w:p w14:paraId="0900A920">
                            <w:pPr>
                              <w:spacing w:before="0" w:line="230" w:lineRule="exact"/>
                              <w:ind w:left="0" w:right="0" w:firstLine="0"/>
                              <w:jc w:val="left"/>
                              <w:rPr>
                                <w:color w:val="000000"/>
                                <w:sz w:val="20"/>
                              </w:rPr>
                            </w:pPr>
                            <w:r>
                              <w:rPr>
                                <w:color w:val="FFFFFF"/>
                                <w:spacing w:val="-2"/>
                                <w:sz w:val="20"/>
                              </w:rPr>
                              <w:t>(myenv)</w:t>
                            </w:r>
                            <w:r>
                              <w:rPr>
                                <w:color w:val="FFFFFF"/>
                                <w:spacing w:val="5"/>
                                <w:sz w:val="20"/>
                              </w:rPr>
                              <w:t xml:space="preserve"> </w:t>
                            </w:r>
                            <w:r>
                              <w:rPr>
                                <w:color w:val="FFFFFF"/>
                                <w:spacing w:val="-2"/>
                                <w:sz w:val="20"/>
                              </w:rPr>
                              <w:t>D:\projects&gt;</w:t>
                            </w:r>
                            <w:r>
                              <w:rPr>
                                <w:color w:val="FFFFFF"/>
                                <w:spacing w:val="6"/>
                                <w:sz w:val="20"/>
                              </w:rPr>
                              <w:t xml:space="preserve"> </w:t>
                            </w:r>
                            <w:r>
                              <w:rPr>
                                <w:color w:val="FFFFFF"/>
                                <w:spacing w:val="-2"/>
                                <w:sz w:val="20"/>
                              </w:rPr>
                              <w:t>pip</w:t>
                            </w:r>
                            <w:r>
                              <w:rPr>
                                <w:color w:val="FFFFFF"/>
                                <w:spacing w:val="6"/>
                                <w:sz w:val="20"/>
                              </w:rPr>
                              <w:t xml:space="preserve"> </w:t>
                            </w:r>
                            <w:r>
                              <w:rPr>
                                <w:color w:val="FFFFFF"/>
                                <w:spacing w:val="-2"/>
                                <w:sz w:val="20"/>
                              </w:rPr>
                              <w:t>install</w:t>
                            </w:r>
                            <w:r>
                              <w:rPr>
                                <w:color w:val="FFFFFF"/>
                                <w:spacing w:val="6"/>
                                <w:sz w:val="20"/>
                              </w:rPr>
                              <w:t xml:space="preserve"> </w:t>
                            </w:r>
                            <w:r>
                              <w:rPr>
                                <w:color w:val="FFFFFF"/>
                                <w:spacing w:val="-2"/>
                                <w:sz w:val="20"/>
                              </w:rPr>
                              <w:t>python-dotenv==1.0.1</w:t>
                            </w:r>
                          </w:p>
                        </w:txbxContent>
                      </wps:txbx>
                      <wps:bodyPr wrap="square" lIns="0" tIns="0" rIns="0" bIns="0" rtlCol="0">
                        <a:noAutofit/>
                      </wps:bodyPr>
                    </wps:wsp>
                  </a:graphicData>
                </a:graphic>
              </wp:anchor>
            </w:drawing>
          </mc:Choice>
          <mc:Fallback>
            <w:pict>
              <v:shape id="Textbox 11" o:spid="_x0000_s1026" o:spt="202" type="#_x0000_t202" style="position:absolute;left:0pt;margin-left:72pt;margin-top:3.2pt;height:17pt;width:468pt;mso-position-horizontal-relative:page;mso-wrap-distance-bottom:0pt;mso-wrap-distance-top:0pt;z-index:-251651072;mso-width-relative:page;mso-height-relative:page;" fillcolor="#121213" filled="t" stroked="f" coordsize="21600,21600" o:gfxdata="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&#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gour7YAAAACQEAAA8AAAAAAAAAAQAgAAAAIgAAAGRy&#10;cy9kb3ducmV2LnhtbFBLAQIUABQAAAAIAIdO4kC9rHctzAEAAKoDAAAOAAAAAAAAAAEAIAAAACcB&#10;AABkcnMvZTJvRG9jLnhtbFBLBQYAAAAABgAGAFkBAABlBQAAAAA=&#10;">
                <v:fill on="t" focussize="0,0"/>
                <v:stroke on="f"/>
                <v:imagedata o:title=""/>
                <o:lock v:ext="edit" aspectratio="f"/>
                <v:textbox inset="0mm,0mm,0mm,0mm">
                  <w:txbxContent>
                    <w:p w14:paraId="0900A920">
                      <w:pPr>
                        <w:spacing w:before="0" w:line="230" w:lineRule="exact"/>
                        <w:ind w:left="0" w:right="0" w:firstLine="0"/>
                        <w:jc w:val="left"/>
                        <w:rPr>
                          <w:color w:val="000000"/>
                          <w:sz w:val="20"/>
                        </w:rPr>
                      </w:pPr>
                      <w:r>
                        <w:rPr>
                          <w:color w:val="FFFFFF"/>
                          <w:spacing w:val="-2"/>
                          <w:sz w:val="20"/>
                        </w:rPr>
                        <w:t>(myenv)</w:t>
                      </w:r>
                      <w:r>
                        <w:rPr>
                          <w:color w:val="FFFFFF"/>
                          <w:spacing w:val="5"/>
                          <w:sz w:val="20"/>
                        </w:rPr>
                        <w:t xml:space="preserve"> </w:t>
                      </w:r>
                      <w:r>
                        <w:rPr>
                          <w:color w:val="FFFFFF"/>
                          <w:spacing w:val="-2"/>
                          <w:sz w:val="20"/>
                        </w:rPr>
                        <w:t>D:\projects&gt;</w:t>
                      </w:r>
                      <w:r>
                        <w:rPr>
                          <w:color w:val="FFFFFF"/>
                          <w:spacing w:val="6"/>
                          <w:sz w:val="20"/>
                        </w:rPr>
                        <w:t xml:space="preserve"> </w:t>
                      </w:r>
                      <w:r>
                        <w:rPr>
                          <w:color w:val="FFFFFF"/>
                          <w:spacing w:val="-2"/>
                          <w:sz w:val="20"/>
                        </w:rPr>
                        <w:t>pip</w:t>
                      </w:r>
                      <w:r>
                        <w:rPr>
                          <w:color w:val="FFFFFF"/>
                          <w:spacing w:val="6"/>
                          <w:sz w:val="20"/>
                        </w:rPr>
                        <w:t xml:space="preserve"> </w:t>
                      </w:r>
                      <w:r>
                        <w:rPr>
                          <w:color w:val="FFFFFF"/>
                          <w:spacing w:val="-2"/>
                          <w:sz w:val="20"/>
                        </w:rPr>
                        <w:t>install</w:t>
                      </w:r>
                      <w:r>
                        <w:rPr>
                          <w:color w:val="FFFFFF"/>
                          <w:spacing w:val="6"/>
                          <w:sz w:val="20"/>
                        </w:rPr>
                        <w:t xml:space="preserve"> </w:t>
                      </w:r>
                      <w:r>
                        <w:rPr>
                          <w:color w:val="FFFFFF"/>
                          <w:spacing w:val="-2"/>
                          <w:sz w:val="20"/>
                        </w:rPr>
                        <w:t>python-dotenv==1.0.1</w:t>
                      </w:r>
                    </w:p>
                  </w:txbxContent>
                </v:textbox>
                <w10:wrap type="topAndBottom"/>
              </v:shape>
            </w:pict>
          </mc:Fallback>
        </mc:AlternateContent>
      </w:r>
    </w:p>
    <w:p w14:paraId="780DD2CF">
      <w:pPr>
        <w:pStyle w:val="11"/>
        <w:numPr>
          <w:ilvl w:val="1"/>
          <w:numId w:val="3"/>
        </w:numPr>
        <w:tabs>
          <w:tab w:val="left" w:pos="719"/>
        </w:tabs>
        <w:spacing w:before="34" w:after="0" w:line="240" w:lineRule="auto"/>
        <w:ind w:left="719" w:right="0" w:hanging="359"/>
        <w:jc w:val="left"/>
        <w:rPr>
          <w:sz w:val="22"/>
        </w:rPr>
      </w:pPr>
      <w:r>
        <w:rPr>
          <w:b/>
          <w:sz w:val="22"/>
        </w:rPr>
        <w:t>Configure</w:t>
      </w:r>
      <w:r>
        <w:rPr>
          <w:b/>
          <w:spacing w:val="-8"/>
          <w:sz w:val="22"/>
        </w:rPr>
        <w:t xml:space="preserve"> </w:t>
      </w:r>
      <w:r>
        <w:rPr>
          <w:b/>
          <w:sz w:val="22"/>
        </w:rPr>
        <w:t>the</w:t>
      </w:r>
      <w:r>
        <w:rPr>
          <w:b/>
          <w:spacing w:val="-6"/>
          <w:sz w:val="22"/>
        </w:rPr>
        <w:t xml:space="preserve"> </w:t>
      </w:r>
      <w:r>
        <w:rPr>
          <w:b/>
          <w:sz w:val="22"/>
        </w:rPr>
        <w:t>API</w:t>
      </w:r>
      <w:r>
        <w:rPr>
          <w:b/>
          <w:spacing w:val="-6"/>
          <w:sz w:val="22"/>
        </w:rPr>
        <w:t xml:space="preserve"> </w:t>
      </w:r>
      <w:r>
        <w:rPr>
          <w:b/>
          <w:sz w:val="22"/>
        </w:rPr>
        <w:t>Key:</w:t>
      </w:r>
      <w:r>
        <w:rPr>
          <w:b/>
          <w:spacing w:val="-6"/>
          <w:sz w:val="22"/>
        </w:rPr>
        <w:t xml:space="preserve"> </w:t>
      </w:r>
      <w:r>
        <w:rPr>
          <w:sz w:val="22"/>
        </w:rPr>
        <w:t>Create</w:t>
      </w:r>
      <w:r>
        <w:rPr>
          <w:spacing w:val="-5"/>
          <w:sz w:val="22"/>
        </w:rPr>
        <w:t xml:space="preserve"> </w:t>
      </w:r>
      <w:r>
        <w:rPr>
          <w:sz w:val="22"/>
        </w:rPr>
        <w:t>a</w:t>
      </w:r>
      <w:r>
        <w:rPr>
          <w:spacing w:val="-6"/>
          <w:sz w:val="22"/>
        </w:rPr>
        <w:t xml:space="preserve"> </w:t>
      </w:r>
      <w:r>
        <w:rPr>
          <w:sz w:val="22"/>
        </w:rPr>
        <w:t>.env</w:t>
      </w:r>
      <w:r>
        <w:rPr>
          <w:spacing w:val="-6"/>
          <w:sz w:val="22"/>
        </w:rPr>
        <w:t xml:space="preserve"> </w:t>
      </w:r>
      <w:r>
        <w:rPr>
          <w:sz w:val="22"/>
        </w:rPr>
        <w:t>file</w:t>
      </w:r>
      <w:r>
        <w:rPr>
          <w:spacing w:val="-6"/>
          <w:sz w:val="22"/>
        </w:rPr>
        <w:t xml:space="preserve"> </w:t>
      </w:r>
      <w:r>
        <w:rPr>
          <w:sz w:val="22"/>
        </w:rPr>
        <w:t>in</w:t>
      </w:r>
      <w:r>
        <w:rPr>
          <w:spacing w:val="-5"/>
          <w:sz w:val="22"/>
        </w:rPr>
        <w:t xml:space="preserve"> </w:t>
      </w:r>
      <w:r>
        <w:rPr>
          <w:sz w:val="22"/>
        </w:rPr>
        <w:t>the</w:t>
      </w:r>
      <w:r>
        <w:rPr>
          <w:spacing w:val="-6"/>
          <w:sz w:val="22"/>
        </w:rPr>
        <w:t xml:space="preserve"> </w:t>
      </w:r>
      <w:r>
        <w:rPr>
          <w:sz w:val="22"/>
        </w:rPr>
        <w:t>project</w:t>
      </w:r>
      <w:r>
        <w:rPr>
          <w:spacing w:val="-6"/>
          <w:sz w:val="22"/>
        </w:rPr>
        <w:t xml:space="preserve"> </w:t>
      </w:r>
      <w:r>
        <w:rPr>
          <w:sz w:val="22"/>
        </w:rPr>
        <w:t>root</w:t>
      </w:r>
      <w:r>
        <w:rPr>
          <w:spacing w:val="-6"/>
          <w:sz w:val="22"/>
        </w:rPr>
        <w:t xml:space="preserve"> </w:t>
      </w:r>
      <w:r>
        <w:rPr>
          <w:sz w:val="22"/>
        </w:rPr>
        <w:t>and</w:t>
      </w:r>
      <w:r>
        <w:rPr>
          <w:spacing w:val="-5"/>
          <w:sz w:val="22"/>
        </w:rPr>
        <w:t xml:space="preserve"> </w:t>
      </w:r>
      <w:r>
        <w:rPr>
          <w:sz w:val="22"/>
        </w:rPr>
        <w:t>add</w:t>
      </w:r>
      <w:r>
        <w:rPr>
          <w:spacing w:val="-6"/>
          <w:sz w:val="22"/>
        </w:rPr>
        <w:t xml:space="preserve"> </w:t>
      </w:r>
      <w:r>
        <w:rPr>
          <w:sz w:val="22"/>
        </w:rPr>
        <w:t>your</w:t>
      </w:r>
      <w:r>
        <w:rPr>
          <w:spacing w:val="-6"/>
          <w:sz w:val="22"/>
        </w:rPr>
        <w:t xml:space="preserve"> </w:t>
      </w:r>
      <w:r>
        <w:rPr>
          <w:sz w:val="22"/>
        </w:rPr>
        <w:t>Groq</w:t>
      </w:r>
      <w:r>
        <w:rPr>
          <w:spacing w:val="-6"/>
          <w:sz w:val="22"/>
        </w:rPr>
        <w:t xml:space="preserve"> </w:t>
      </w:r>
      <w:r>
        <w:rPr>
          <w:sz w:val="22"/>
        </w:rPr>
        <w:t>API</w:t>
      </w:r>
      <w:r>
        <w:rPr>
          <w:spacing w:val="-5"/>
          <w:sz w:val="22"/>
        </w:rPr>
        <w:t xml:space="preserve"> </w:t>
      </w:r>
      <w:r>
        <w:rPr>
          <w:spacing w:val="-4"/>
          <w:sz w:val="22"/>
        </w:rPr>
        <w:t>key:</w:t>
      </w:r>
    </w:p>
    <w:p w14:paraId="0C6C25F0">
      <w:pPr>
        <w:spacing w:before="80"/>
        <w:ind w:left="720" w:right="0" w:firstLine="0"/>
        <w:jc w:val="left"/>
        <w:rPr>
          <w:sz w:val="20"/>
        </w:rPr>
      </w:pPr>
      <w:r>
        <w:rPr>
          <w:spacing w:val="-2"/>
          <w:sz w:val="20"/>
        </w:rPr>
        <w:t>GROQ_API_KEY=your_groq_api_key_here</w:t>
      </w:r>
    </w:p>
    <w:p w14:paraId="0ABD4264">
      <w:pPr>
        <w:pStyle w:val="11"/>
        <w:numPr>
          <w:ilvl w:val="1"/>
          <w:numId w:val="3"/>
        </w:numPr>
        <w:tabs>
          <w:tab w:val="left" w:pos="720"/>
        </w:tabs>
        <w:spacing w:before="80" w:after="0" w:line="240" w:lineRule="auto"/>
        <w:ind w:left="720" w:right="578" w:hanging="360"/>
        <w:jc w:val="left"/>
        <w:rPr>
          <w:sz w:val="22"/>
        </w:rPr>
      </w:pPr>
      <w:r>
        <w:rPr>
          <w:b/>
          <w:sz w:val="22"/>
        </w:rPr>
        <w:t>Set</w:t>
      </w:r>
      <w:r>
        <w:rPr>
          <w:b/>
          <w:spacing w:val="-7"/>
          <w:sz w:val="22"/>
        </w:rPr>
        <w:t xml:space="preserve"> </w:t>
      </w:r>
      <w:r>
        <w:rPr>
          <w:b/>
          <w:sz w:val="22"/>
        </w:rPr>
        <w:t>Up</w:t>
      </w:r>
      <w:r>
        <w:rPr>
          <w:b/>
          <w:spacing w:val="-7"/>
          <w:sz w:val="22"/>
        </w:rPr>
        <w:t xml:space="preserve"> </w:t>
      </w:r>
      <w:r>
        <w:rPr>
          <w:b/>
          <w:sz w:val="22"/>
        </w:rPr>
        <w:t>Application</w:t>
      </w:r>
      <w:r>
        <w:rPr>
          <w:b/>
          <w:spacing w:val="-7"/>
          <w:sz w:val="22"/>
        </w:rPr>
        <w:t xml:space="preserve"> </w:t>
      </w:r>
      <w:r>
        <w:rPr>
          <w:b/>
          <w:sz w:val="22"/>
        </w:rPr>
        <w:t>Structure:</w:t>
      </w:r>
      <w:r>
        <w:rPr>
          <w:b/>
          <w:spacing w:val="-7"/>
          <w:sz w:val="22"/>
        </w:rPr>
        <w:t xml:space="preserve"> </w:t>
      </w:r>
      <w:r>
        <w:rPr>
          <w:sz w:val="22"/>
        </w:rPr>
        <w:t>Create</w:t>
      </w:r>
      <w:r>
        <w:rPr>
          <w:spacing w:val="-7"/>
          <w:sz w:val="22"/>
        </w:rPr>
        <w:t xml:space="preserve"> </w:t>
      </w:r>
      <w:r>
        <w:rPr>
          <w:sz w:val="22"/>
        </w:rPr>
        <w:t>the</w:t>
      </w:r>
      <w:r>
        <w:rPr>
          <w:spacing w:val="-7"/>
          <w:sz w:val="22"/>
        </w:rPr>
        <w:t xml:space="preserve"> </w:t>
      </w:r>
      <w:r>
        <w:rPr>
          <w:sz w:val="22"/>
        </w:rPr>
        <w:t>project</w:t>
      </w:r>
      <w:r>
        <w:rPr>
          <w:spacing w:val="-7"/>
          <w:sz w:val="22"/>
        </w:rPr>
        <w:t xml:space="preserve"> </w:t>
      </w:r>
      <w:r>
        <w:rPr>
          <w:sz w:val="22"/>
        </w:rPr>
        <w:t>directory</w:t>
      </w:r>
      <w:r>
        <w:rPr>
          <w:spacing w:val="-7"/>
          <w:sz w:val="22"/>
        </w:rPr>
        <w:t xml:space="preserve"> </w:t>
      </w:r>
      <w:r>
        <w:rPr>
          <w:sz w:val="22"/>
        </w:rPr>
        <w:t>structure</w:t>
      </w:r>
      <w:r>
        <w:rPr>
          <w:spacing w:val="-7"/>
          <w:sz w:val="22"/>
        </w:rPr>
        <w:t xml:space="preserve"> </w:t>
      </w:r>
      <w:r>
        <w:rPr>
          <w:sz w:val="22"/>
        </w:rPr>
        <w:t>including</w:t>
      </w:r>
      <w:r>
        <w:rPr>
          <w:spacing w:val="-7"/>
          <w:sz w:val="22"/>
        </w:rPr>
        <w:t xml:space="preserve"> </w:t>
      </w:r>
      <w:r>
        <w:rPr>
          <w:sz w:val="22"/>
        </w:rPr>
        <w:t>folders</w:t>
      </w:r>
      <w:r>
        <w:rPr>
          <w:spacing w:val="-7"/>
          <w:sz w:val="22"/>
        </w:rPr>
        <w:t xml:space="preserve"> </w:t>
      </w:r>
      <w:r>
        <w:rPr>
          <w:sz w:val="22"/>
        </w:rPr>
        <w:t xml:space="preserve">for templates, static files (CSS, JS), and main application files (app.py, requirements.txt, </w:t>
      </w:r>
      <w:r>
        <w:rPr>
          <w:spacing w:val="-2"/>
          <w:sz w:val="22"/>
        </w:rPr>
        <w:t>run_public.py).</w:t>
      </w:r>
    </w:p>
    <w:p w14:paraId="04581581">
      <w:pPr>
        <w:pStyle w:val="8"/>
        <w:spacing w:before="7"/>
        <w:rPr>
          <w:sz w:val="5"/>
        </w:rPr>
      </w:pPr>
      <w:r>
        <w:rPr>
          <w:sz w:val="5"/>
        </w:rPr>
        <w:drawing>
          <wp:anchor distT="0" distB="0" distL="0" distR="0" simplePos="0" relativeHeight="251665408" behindDoc="1" locked="0" layoutInCell="1" allowOverlap="1">
            <wp:simplePos x="0" y="0"/>
            <wp:positionH relativeFrom="page">
              <wp:posOffset>1390650</wp:posOffset>
            </wp:positionH>
            <wp:positionV relativeFrom="paragraph">
              <wp:posOffset>57150</wp:posOffset>
            </wp:positionV>
            <wp:extent cx="3121025" cy="291401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3121247" cy="2913792"/>
                    </a:xfrm>
                    <a:prstGeom prst="rect">
                      <a:avLst/>
                    </a:prstGeom>
                  </pic:spPr>
                </pic:pic>
              </a:graphicData>
            </a:graphic>
          </wp:anchor>
        </w:drawing>
      </w:r>
    </w:p>
    <w:p w14:paraId="48BA7FC5">
      <w:pPr>
        <w:pStyle w:val="8"/>
        <w:spacing w:after="0"/>
        <w:rPr>
          <w:sz w:val="5"/>
        </w:rPr>
        <w:sectPr>
          <w:pgSz w:w="12240" w:h="15840"/>
          <w:pgMar w:top="1380" w:right="1080" w:bottom="280" w:left="1440" w:header="606" w:footer="0" w:gutter="0"/>
          <w:cols w:space="720" w:num="1"/>
        </w:sectPr>
      </w:pPr>
    </w:p>
    <w:p w14:paraId="268D74EE">
      <w:pPr>
        <w:pStyle w:val="2"/>
      </w:pPr>
      <w:bookmarkStart w:id="29" w:name=" "/>
      <w:bookmarkEnd w:id="29"/>
      <w:bookmarkStart w:id="30" w:name=" "/>
      <w:bookmarkEnd w:id="30"/>
      <w:bookmarkStart w:id="31" w:name=" "/>
      <w:bookmarkEnd w:id="31"/>
      <w:bookmarkStart w:id="32" w:name=" "/>
      <w:bookmarkEnd w:id="32"/>
      <w:bookmarkStart w:id="33" w:name="Milestone 2: Core Functionalities Develo"/>
      <w:bookmarkEnd w:id="33"/>
      <w:r>
        <w:t>Milestone</w:t>
      </w:r>
      <w:r>
        <w:rPr>
          <w:spacing w:val="-11"/>
        </w:rPr>
        <w:t xml:space="preserve"> </w:t>
      </w:r>
      <w:r>
        <w:t>2:</w:t>
      </w:r>
      <w:r>
        <w:rPr>
          <w:spacing w:val="-11"/>
        </w:rPr>
        <w:t xml:space="preserve"> </w:t>
      </w:r>
      <w:r>
        <w:t>Core</w:t>
      </w:r>
      <w:r>
        <w:rPr>
          <w:spacing w:val="-11"/>
        </w:rPr>
        <w:t xml:space="preserve"> </w:t>
      </w:r>
      <w:r>
        <w:t>Functionalities</w:t>
      </w:r>
      <w:r>
        <w:rPr>
          <w:spacing w:val="-11"/>
        </w:rPr>
        <w:t xml:space="preserve"> </w:t>
      </w:r>
      <w:r>
        <w:rPr>
          <w:spacing w:val="-2"/>
        </w:rPr>
        <w:t>Development</w:t>
      </w:r>
    </w:p>
    <w:p w14:paraId="2432E725">
      <w:pPr>
        <w:pStyle w:val="4"/>
        <w:spacing w:before="240"/>
      </w:pPr>
      <w:bookmarkStart w:id="34" w:name="Activity 2.1: Develop Core Content Gener"/>
      <w:bookmarkEnd w:id="34"/>
      <w:r>
        <w:t>Activity</w:t>
      </w:r>
      <w:r>
        <w:rPr>
          <w:spacing w:val="-7"/>
        </w:rPr>
        <w:t xml:space="preserve"> </w:t>
      </w:r>
      <w:r>
        <w:t>2.1:</w:t>
      </w:r>
      <w:r>
        <w:rPr>
          <w:spacing w:val="-7"/>
        </w:rPr>
        <w:t xml:space="preserve"> </w:t>
      </w:r>
      <w:r>
        <w:t>Develop</w:t>
      </w:r>
      <w:r>
        <w:rPr>
          <w:spacing w:val="-6"/>
        </w:rPr>
        <w:t xml:space="preserve"> </w:t>
      </w:r>
      <w:r>
        <w:t>Core</w:t>
      </w:r>
      <w:r>
        <w:rPr>
          <w:spacing w:val="-7"/>
        </w:rPr>
        <w:t xml:space="preserve"> </w:t>
      </w:r>
      <w:r>
        <w:t>Content</w:t>
      </w:r>
      <w:r>
        <w:rPr>
          <w:spacing w:val="-7"/>
        </w:rPr>
        <w:t xml:space="preserve"> </w:t>
      </w:r>
      <w:r>
        <w:t>Generation</w:t>
      </w:r>
      <w:r>
        <w:rPr>
          <w:spacing w:val="-6"/>
        </w:rPr>
        <w:t xml:space="preserve"> </w:t>
      </w:r>
      <w:r>
        <w:rPr>
          <w:spacing w:val="-2"/>
        </w:rPr>
        <w:t>Features</w:t>
      </w:r>
    </w:p>
    <w:p w14:paraId="30A259F7">
      <w:pPr>
        <w:pStyle w:val="8"/>
        <w:spacing w:before="120"/>
      </w:pPr>
      <w:r>
        <w:t>Implement</w:t>
      </w:r>
      <w:r>
        <w:rPr>
          <w:spacing w:val="-6"/>
        </w:rPr>
        <w:t xml:space="preserve"> </w:t>
      </w:r>
      <w:r>
        <w:t>the</w:t>
      </w:r>
      <w:r>
        <w:rPr>
          <w:spacing w:val="-6"/>
        </w:rPr>
        <w:t xml:space="preserve"> </w:t>
      </w:r>
      <w:r>
        <w:t>three</w:t>
      </w:r>
      <w:r>
        <w:rPr>
          <w:spacing w:val="-6"/>
        </w:rPr>
        <w:t xml:space="preserve"> </w:t>
      </w:r>
      <w:r>
        <w:t>core</w:t>
      </w:r>
      <w:r>
        <w:rPr>
          <w:spacing w:val="-6"/>
        </w:rPr>
        <w:t xml:space="preserve"> </w:t>
      </w:r>
      <w:r>
        <w:t>generation</w:t>
      </w:r>
      <w:r>
        <w:rPr>
          <w:spacing w:val="-6"/>
        </w:rPr>
        <w:t xml:space="preserve"> </w:t>
      </w:r>
      <w:r>
        <w:t>features</w:t>
      </w:r>
      <w:r>
        <w:rPr>
          <w:spacing w:val="-6"/>
        </w:rPr>
        <w:t xml:space="preserve"> </w:t>
      </w:r>
      <w:r>
        <w:t>Captions,</w:t>
      </w:r>
      <w:r>
        <w:rPr>
          <w:spacing w:val="-6"/>
        </w:rPr>
        <w:t xml:space="preserve"> </w:t>
      </w:r>
      <w:r>
        <w:t>Hashtags,</w:t>
      </w:r>
      <w:r>
        <w:rPr>
          <w:spacing w:val="-6"/>
        </w:rPr>
        <w:t xml:space="preserve"> </w:t>
      </w:r>
      <w:r>
        <w:t>and</w:t>
      </w:r>
      <w:r>
        <w:rPr>
          <w:spacing w:val="-6"/>
        </w:rPr>
        <w:t xml:space="preserve"> </w:t>
      </w:r>
      <w:r>
        <w:t>CTAs</w:t>
      </w:r>
      <w:r>
        <w:rPr>
          <w:spacing w:val="-6"/>
        </w:rPr>
        <w:t xml:space="preserve"> </w:t>
      </w:r>
      <w:r>
        <w:t>as</w:t>
      </w:r>
      <w:r>
        <w:rPr>
          <w:spacing w:val="-6"/>
        </w:rPr>
        <w:t xml:space="preserve"> </w:t>
      </w:r>
      <w:r>
        <w:t>a</w:t>
      </w:r>
      <w:r>
        <w:rPr>
          <w:spacing w:val="-6"/>
        </w:rPr>
        <w:t xml:space="preserve"> </w:t>
      </w:r>
      <w:r>
        <w:t>unified</w:t>
      </w:r>
      <w:r>
        <w:rPr>
          <w:spacing w:val="-6"/>
        </w:rPr>
        <w:t xml:space="preserve"> </w:t>
      </w:r>
      <w:r>
        <w:t>AI</w:t>
      </w:r>
      <w:r>
        <w:rPr>
          <w:spacing w:val="-6"/>
        </w:rPr>
        <w:t xml:space="preserve"> </w:t>
      </w:r>
      <w:r>
        <w:t>response driven by a single structured prompt.</w:t>
      </w:r>
    </w:p>
    <w:p w14:paraId="1FAB2F04">
      <w:pPr>
        <w:pStyle w:val="11"/>
        <w:numPr>
          <w:ilvl w:val="1"/>
          <w:numId w:val="3"/>
        </w:numPr>
        <w:tabs>
          <w:tab w:val="left" w:pos="720"/>
        </w:tabs>
        <w:spacing w:before="80" w:after="0" w:line="240" w:lineRule="auto"/>
        <w:ind w:left="720" w:right="1354" w:hanging="360"/>
        <w:jc w:val="left"/>
        <w:rPr>
          <w:sz w:val="22"/>
        </w:rPr>
      </w:pPr>
      <w:r>
        <w:rPr>
          <w:b/>
          <w:sz w:val="22"/>
        </w:rPr>
        <w:t xml:space="preserve">Caption Generator: </w:t>
      </w:r>
      <w:r>
        <w:rPr>
          <w:sz w:val="22"/>
        </w:rPr>
        <w:t>Generates three unique, platform-appropriate captions. For Instagram/Casual</w:t>
      </w:r>
      <w:r>
        <w:rPr>
          <w:spacing w:val="-10"/>
          <w:sz w:val="22"/>
        </w:rPr>
        <w:t xml:space="preserve"> </w:t>
      </w:r>
      <w:r>
        <w:rPr>
          <w:sz w:val="22"/>
        </w:rPr>
        <w:t>tone,</w:t>
      </w:r>
      <w:r>
        <w:rPr>
          <w:spacing w:val="-10"/>
          <w:sz w:val="22"/>
        </w:rPr>
        <w:t xml:space="preserve"> </w:t>
      </w:r>
      <w:r>
        <w:rPr>
          <w:sz w:val="22"/>
        </w:rPr>
        <w:t>includes</w:t>
      </w:r>
      <w:r>
        <w:rPr>
          <w:spacing w:val="-10"/>
          <w:sz w:val="22"/>
        </w:rPr>
        <w:t xml:space="preserve"> </w:t>
      </w:r>
      <w:r>
        <w:rPr>
          <w:sz w:val="22"/>
        </w:rPr>
        <w:t>relevant</w:t>
      </w:r>
      <w:r>
        <w:rPr>
          <w:spacing w:val="-10"/>
          <w:sz w:val="22"/>
        </w:rPr>
        <w:t xml:space="preserve"> </w:t>
      </w:r>
      <w:r>
        <w:rPr>
          <w:sz w:val="22"/>
        </w:rPr>
        <w:t>emojis</w:t>
      </w:r>
      <w:r>
        <w:rPr>
          <w:spacing w:val="-10"/>
          <w:sz w:val="22"/>
        </w:rPr>
        <w:t xml:space="preserve"> </w:t>
      </w:r>
      <w:r>
        <w:rPr>
          <w:sz w:val="22"/>
        </w:rPr>
        <w:t>and</w:t>
      </w:r>
      <w:r>
        <w:rPr>
          <w:spacing w:val="-10"/>
          <w:sz w:val="22"/>
        </w:rPr>
        <w:t xml:space="preserve"> </w:t>
      </w:r>
      <w:r>
        <w:rPr>
          <w:sz w:val="22"/>
        </w:rPr>
        <w:t>conversational</w:t>
      </w:r>
      <w:r>
        <w:rPr>
          <w:spacing w:val="-10"/>
          <w:sz w:val="22"/>
        </w:rPr>
        <w:t xml:space="preserve"> </w:t>
      </w:r>
      <w:r>
        <w:rPr>
          <w:sz w:val="22"/>
        </w:rPr>
        <w:t>language.</w:t>
      </w:r>
      <w:r>
        <w:rPr>
          <w:spacing w:val="-10"/>
          <w:sz w:val="22"/>
        </w:rPr>
        <w:t xml:space="preserve"> </w:t>
      </w:r>
      <w:r>
        <w:rPr>
          <w:sz w:val="22"/>
        </w:rPr>
        <w:t>For LinkedIn/Professional tone, produces insight-led, value-driven copy.</w:t>
      </w:r>
    </w:p>
    <w:p w14:paraId="2944F4FF">
      <w:pPr>
        <w:pStyle w:val="11"/>
        <w:numPr>
          <w:ilvl w:val="1"/>
          <w:numId w:val="3"/>
        </w:numPr>
        <w:tabs>
          <w:tab w:val="left" w:pos="720"/>
        </w:tabs>
        <w:spacing w:before="60" w:after="0" w:line="240" w:lineRule="auto"/>
        <w:ind w:left="720" w:right="412" w:hanging="360"/>
        <w:jc w:val="left"/>
        <w:rPr>
          <w:sz w:val="22"/>
        </w:rPr>
      </w:pPr>
      <w:r>
        <w:rPr>
          <w:b/>
          <w:sz w:val="22"/>
        </w:rPr>
        <w:t>Hashtag</w:t>
      </w:r>
      <w:r>
        <w:rPr>
          <w:b/>
          <w:spacing w:val="-6"/>
          <w:sz w:val="22"/>
        </w:rPr>
        <w:t xml:space="preserve"> </w:t>
      </w:r>
      <w:r>
        <w:rPr>
          <w:b/>
          <w:sz w:val="22"/>
        </w:rPr>
        <w:t>Suggester:</w:t>
      </w:r>
      <w:r>
        <w:rPr>
          <w:b/>
          <w:spacing w:val="-6"/>
          <w:sz w:val="22"/>
        </w:rPr>
        <w:t xml:space="preserve"> </w:t>
      </w:r>
      <w:r>
        <w:rPr>
          <w:sz w:val="22"/>
        </w:rPr>
        <w:t>Produces</w:t>
      </w:r>
      <w:r>
        <w:rPr>
          <w:spacing w:val="-6"/>
          <w:sz w:val="22"/>
        </w:rPr>
        <w:t xml:space="preserve"> </w:t>
      </w:r>
      <w:r>
        <w:rPr>
          <w:sz w:val="22"/>
        </w:rPr>
        <w:t>ten</w:t>
      </w:r>
      <w:r>
        <w:rPr>
          <w:spacing w:val="-6"/>
          <w:sz w:val="22"/>
        </w:rPr>
        <w:t xml:space="preserve"> </w:t>
      </w:r>
      <w:r>
        <w:rPr>
          <w:sz w:val="22"/>
        </w:rPr>
        <w:t>hashtags</w:t>
      </w:r>
      <w:r>
        <w:rPr>
          <w:spacing w:val="-6"/>
          <w:sz w:val="22"/>
        </w:rPr>
        <w:t xml:space="preserve"> </w:t>
      </w:r>
      <w:r>
        <w:rPr>
          <w:sz w:val="22"/>
        </w:rPr>
        <w:t>per</w:t>
      </w:r>
      <w:r>
        <w:rPr>
          <w:spacing w:val="-6"/>
          <w:sz w:val="22"/>
        </w:rPr>
        <w:t xml:space="preserve"> </w:t>
      </w:r>
      <w:r>
        <w:rPr>
          <w:sz w:val="22"/>
        </w:rPr>
        <w:t>request</w:t>
      </w:r>
      <w:r>
        <w:rPr>
          <w:spacing w:val="-6"/>
          <w:sz w:val="22"/>
        </w:rPr>
        <w:t xml:space="preserve"> </w:t>
      </w:r>
      <w:r>
        <w:rPr>
          <w:sz w:val="22"/>
        </w:rPr>
        <w:t>a</w:t>
      </w:r>
      <w:r>
        <w:rPr>
          <w:spacing w:val="-6"/>
          <w:sz w:val="22"/>
        </w:rPr>
        <w:t xml:space="preserve"> </w:t>
      </w:r>
      <w:r>
        <w:rPr>
          <w:sz w:val="22"/>
        </w:rPr>
        <w:t>curated</w:t>
      </w:r>
      <w:r>
        <w:rPr>
          <w:spacing w:val="-6"/>
          <w:sz w:val="22"/>
        </w:rPr>
        <w:t xml:space="preserve"> </w:t>
      </w:r>
      <w:r>
        <w:rPr>
          <w:sz w:val="22"/>
        </w:rPr>
        <w:t>mix</w:t>
      </w:r>
      <w:r>
        <w:rPr>
          <w:spacing w:val="-6"/>
          <w:sz w:val="22"/>
        </w:rPr>
        <w:t xml:space="preserve"> </w:t>
      </w:r>
      <w:r>
        <w:rPr>
          <w:sz w:val="22"/>
        </w:rPr>
        <w:t>of</w:t>
      </w:r>
      <w:r>
        <w:rPr>
          <w:spacing w:val="-6"/>
          <w:sz w:val="22"/>
        </w:rPr>
        <w:t xml:space="preserve"> </w:t>
      </w:r>
      <w:r>
        <w:rPr>
          <w:sz w:val="22"/>
        </w:rPr>
        <w:t>high-reach</w:t>
      </w:r>
      <w:r>
        <w:rPr>
          <w:spacing w:val="-6"/>
          <w:sz w:val="22"/>
        </w:rPr>
        <w:t xml:space="preserve"> </w:t>
      </w:r>
      <w:r>
        <w:rPr>
          <w:sz w:val="22"/>
        </w:rPr>
        <w:t>popular tags and targeted niche tags relevant to the product or campaign.</w:t>
      </w:r>
    </w:p>
    <w:p w14:paraId="03AECE53">
      <w:pPr>
        <w:pStyle w:val="11"/>
        <w:numPr>
          <w:ilvl w:val="1"/>
          <w:numId w:val="3"/>
        </w:numPr>
        <w:tabs>
          <w:tab w:val="left" w:pos="720"/>
        </w:tabs>
        <w:spacing w:before="60" w:after="0" w:line="240" w:lineRule="auto"/>
        <w:ind w:left="720" w:right="1569" w:hanging="360"/>
        <w:jc w:val="left"/>
        <w:rPr>
          <w:sz w:val="22"/>
        </w:rPr>
      </w:pPr>
      <w:r>
        <w:rPr>
          <w:b/>
          <w:sz w:val="22"/>
        </w:rPr>
        <w:t>CTA</w:t>
      </w:r>
      <w:r>
        <w:rPr>
          <w:b/>
          <w:spacing w:val="-15"/>
          <w:sz w:val="22"/>
        </w:rPr>
        <w:t xml:space="preserve"> </w:t>
      </w:r>
      <w:r>
        <w:rPr>
          <w:b/>
          <w:sz w:val="22"/>
        </w:rPr>
        <w:t>Generator:</w:t>
      </w:r>
      <w:r>
        <w:rPr>
          <w:b/>
          <w:spacing w:val="-12"/>
          <w:sz w:val="22"/>
        </w:rPr>
        <w:t xml:space="preserve"> </w:t>
      </w:r>
      <w:r>
        <w:rPr>
          <w:sz w:val="22"/>
        </w:rPr>
        <w:t>Returns</w:t>
      </w:r>
      <w:r>
        <w:rPr>
          <w:spacing w:val="-12"/>
          <w:sz w:val="22"/>
        </w:rPr>
        <w:t xml:space="preserve"> </w:t>
      </w:r>
      <w:r>
        <w:rPr>
          <w:sz w:val="22"/>
        </w:rPr>
        <w:t>three</w:t>
      </w:r>
      <w:r>
        <w:rPr>
          <w:spacing w:val="-12"/>
          <w:sz w:val="22"/>
        </w:rPr>
        <w:t xml:space="preserve"> </w:t>
      </w:r>
      <w:r>
        <w:rPr>
          <w:sz w:val="22"/>
        </w:rPr>
        <w:t>short</w:t>
      </w:r>
      <w:r>
        <w:rPr>
          <w:spacing w:val="-12"/>
          <w:sz w:val="22"/>
        </w:rPr>
        <w:t xml:space="preserve"> </w:t>
      </w:r>
      <w:r>
        <w:rPr>
          <w:sz w:val="22"/>
        </w:rPr>
        <w:t>(under</w:t>
      </w:r>
      <w:r>
        <w:rPr>
          <w:spacing w:val="-12"/>
          <w:sz w:val="22"/>
        </w:rPr>
        <w:t xml:space="preserve"> </w:t>
      </w:r>
      <w:r>
        <w:rPr>
          <w:sz w:val="22"/>
        </w:rPr>
        <w:t>10</w:t>
      </w:r>
      <w:r>
        <w:rPr>
          <w:spacing w:val="-12"/>
          <w:sz w:val="22"/>
        </w:rPr>
        <w:t xml:space="preserve"> </w:t>
      </w:r>
      <w:r>
        <w:rPr>
          <w:sz w:val="22"/>
        </w:rPr>
        <w:t>words),</w:t>
      </w:r>
      <w:r>
        <w:rPr>
          <w:spacing w:val="-12"/>
          <w:sz w:val="22"/>
        </w:rPr>
        <w:t xml:space="preserve"> </w:t>
      </w:r>
      <w:r>
        <w:rPr>
          <w:sz w:val="22"/>
        </w:rPr>
        <w:t>punchy,</w:t>
      </w:r>
      <w:r>
        <w:rPr>
          <w:spacing w:val="-12"/>
          <w:sz w:val="22"/>
        </w:rPr>
        <w:t xml:space="preserve"> </w:t>
      </w:r>
      <w:r>
        <w:rPr>
          <w:sz w:val="22"/>
        </w:rPr>
        <w:t>action-oriented call-to-action phrases calibrated to the selected platform and tone.</w:t>
      </w:r>
    </w:p>
    <w:p w14:paraId="571061A5">
      <w:pPr>
        <w:pStyle w:val="8"/>
      </w:pPr>
    </w:p>
    <w:p w14:paraId="0FBFA0A8">
      <w:pPr>
        <w:pStyle w:val="8"/>
        <w:spacing w:before="62"/>
      </w:pPr>
    </w:p>
    <w:p w14:paraId="41A3908C">
      <w:pPr>
        <w:pStyle w:val="4"/>
      </w:pPr>
      <w:bookmarkStart w:id="35" w:name="Activity 2.2: Implement the Flask Backen"/>
      <w:bookmarkEnd w:id="35"/>
      <w:r>
        <w:t>Activity</w:t>
      </w:r>
      <w:r>
        <w:rPr>
          <w:spacing w:val="-5"/>
        </w:rPr>
        <w:t xml:space="preserve"> </w:t>
      </w:r>
      <w:r>
        <w:t>2.2:</w:t>
      </w:r>
      <w:r>
        <w:rPr>
          <w:spacing w:val="-2"/>
        </w:rPr>
        <w:t xml:space="preserve"> </w:t>
      </w:r>
      <w:r>
        <w:t>Implement</w:t>
      </w:r>
      <w:r>
        <w:rPr>
          <w:spacing w:val="-2"/>
        </w:rPr>
        <w:t xml:space="preserve"> </w:t>
      </w:r>
      <w:r>
        <w:t>the</w:t>
      </w:r>
      <w:r>
        <w:rPr>
          <w:spacing w:val="-2"/>
        </w:rPr>
        <w:t xml:space="preserve"> </w:t>
      </w:r>
      <w:r>
        <w:t>Flask</w:t>
      </w:r>
      <w:r>
        <w:rPr>
          <w:spacing w:val="-2"/>
        </w:rPr>
        <w:t xml:space="preserve"> Backend</w:t>
      </w:r>
    </w:p>
    <w:p w14:paraId="466FA58A">
      <w:pPr>
        <w:pStyle w:val="5"/>
        <w:spacing w:before="120"/>
      </w:pPr>
      <w:r>
        <w:t>Define</w:t>
      </w:r>
      <w:r>
        <w:rPr>
          <w:spacing w:val="-9"/>
        </w:rPr>
        <w:t xml:space="preserve"> </w:t>
      </w:r>
      <w:r>
        <w:t>Routes</w:t>
      </w:r>
      <w:r>
        <w:rPr>
          <w:spacing w:val="-7"/>
        </w:rPr>
        <w:t xml:space="preserve"> </w:t>
      </w:r>
      <w:r>
        <w:t>in</w:t>
      </w:r>
      <w:r>
        <w:rPr>
          <w:spacing w:val="-7"/>
        </w:rPr>
        <w:t xml:space="preserve"> </w:t>
      </w:r>
      <w:r>
        <w:rPr>
          <w:spacing w:val="-2"/>
        </w:rPr>
        <w:t>Flask:</w:t>
      </w:r>
    </w:p>
    <w:p w14:paraId="20256040">
      <w:pPr>
        <w:pStyle w:val="11"/>
        <w:numPr>
          <w:ilvl w:val="0"/>
          <w:numId w:val="4"/>
        </w:numPr>
        <w:tabs>
          <w:tab w:val="left" w:pos="719"/>
        </w:tabs>
        <w:spacing w:before="80" w:after="0" w:line="240" w:lineRule="auto"/>
        <w:ind w:left="719" w:right="0" w:hanging="359"/>
        <w:jc w:val="left"/>
        <w:rPr>
          <w:sz w:val="22"/>
        </w:rPr>
      </w:pPr>
      <w:r>
        <w:rPr>
          <w:sz w:val="22"/>
        </w:rPr>
        <w:t>Set</w:t>
      </w:r>
      <w:r>
        <w:rPr>
          <w:spacing w:val="-8"/>
          <w:sz w:val="22"/>
        </w:rPr>
        <w:t xml:space="preserve"> </w:t>
      </w:r>
      <w:r>
        <w:rPr>
          <w:sz w:val="22"/>
        </w:rPr>
        <w:t>up</w:t>
      </w:r>
      <w:r>
        <w:rPr>
          <w:spacing w:val="-5"/>
          <w:sz w:val="22"/>
        </w:rPr>
        <w:t xml:space="preserve"> </w:t>
      </w:r>
      <w:r>
        <w:rPr>
          <w:sz w:val="22"/>
        </w:rPr>
        <w:t>routes</w:t>
      </w:r>
      <w:r>
        <w:rPr>
          <w:spacing w:val="-6"/>
          <w:sz w:val="22"/>
        </w:rPr>
        <w:t xml:space="preserve"> </w:t>
      </w:r>
      <w:r>
        <w:rPr>
          <w:sz w:val="22"/>
        </w:rPr>
        <w:t>in</w:t>
      </w:r>
      <w:r>
        <w:rPr>
          <w:spacing w:val="-5"/>
          <w:sz w:val="22"/>
        </w:rPr>
        <w:t xml:space="preserve"> </w:t>
      </w:r>
      <w:r>
        <w:rPr>
          <w:sz w:val="22"/>
        </w:rPr>
        <w:t>app.py</w:t>
      </w:r>
      <w:r>
        <w:rPr>
          <w:spacing w:val="-6"/>
          <w:sz w:val="22"/>
        </w:rPr>
        <w:t xml:space="preserve"> </w:t>
      </w:r>
      <w:r>
        <w:rPr>
          <w:sz w:val="22"/>
        </w:rPr>
        <w:t>for</w:t>
      </w:r>
      <w:r>
        <w:rPr>
          <w:spacing w:val="-5"/>
          <w:sz w:val="22"/>
        </w:rPr>
        <w:t xml:space="preserve"> </w:t>
      </w:r>
      <w:r>
        <w:rPr>
          <w:sz w:val="22"/>
        </w:rPr>
        <w:t>the</w:t>
      </w:r>
      <w:r>
        <w:rPr>
          <w:spacing w:val="-6"/>
          <w:sz w:val="22"/>
        </w:rPr>
        <w:t xml:space="preserve"> </w:t>
      </w:r>
      <w:r>
        <w:rPr>
          <w:sz w:val="22"/>
        </w:rPr>
        <w:t>home</w:t>
      </w:r>
      <w:r>
        <w:rPr>
          <w:spacing w:val="-5"/>
          <w:sz w:val="22"/>
        </w:rPr>
        <w:t xml:space="preserve"> </w:t>
      </w:r>
      <w:r>
        <w:rPr>
          <w:sz w:val="22"/>
        </w:rPr>
        <w:t>page</w:t>
      </w:r>
      <w:r>
        <w:rPr>
          <w:spacing w:val="-6"/>
          <w:sz w:val="22"/>
        </w:rPr>
        <w:t xml:space="preserve"> </w:t>
      </w:r>
      <w:r>
        <w:rPr>
          <w:sz w:val="22"/>
        </w:rPr>
        <w:t>and</w:t>
      </w:r>
      <w:r>
        <w:rPr>
          <w:spacing w:val="-5"/>
          <w:sz w:val="22"/>
        </w:rPr>
        <w:t xml:space="preserve"> </w:t>
      </w:r>
      <w:r>
        <w:rPr>
          <w:sz w:val="22"/>
        </w:rPr>
        <w:t>content</w:t>
      </w:r>
      <w:r>
        <w:rPr>
          <w:spacing w:val="-6"/>
          <w:sz w:val="22"/>
        </w:rPr>
        <w:t xml:space="preserve"> </w:t>
      </w:r>
      <w:r>
        <w:rPr>
          <w:sz w:val="22"/>
        </w:rPr>
        <w:t>generation</w:t>
      </w:r>
      <w:r>
        <w:rPr>
          <w:spacing w:val="-5"/>
          <w:sz w:val="22"/>
        </w:rPr>
        <w:t xml:space="preserve"> </w:t>
      </w:r>
      <w:r>
        <w:rPr>
          <w:spacing w:val="-2"/>
          <w:sz w:val="22"/>
        </w:rPr>
        <w:t>endpoint.</w:t>
      </w:r>
    </w:p>
    <w:p w14:paraId="723DAEE5">
      <w:pPr>
        <w:pStyle w:val="8"/>
        <w:spacing w:before="160"/>
      </w:pPr>
    </w:p>
    <w:p w14:paraId="7EFC8C68">
      <w:pPr>
        <w:pStyle w:val="5"/>
      </w:pPr>
      <w:r>
        <w:t>Process</w:t>
      </w:r>
      <w:r>
        <w:rPr>
          <w:spacing w:val="-8"/>
        </w:rPr>
        <w:t xml:space="preserve"> </w:t>
      </w:r>
      <w:r>
        <w:t>User</w:t>
      </w:r>
      <w:r>
        <w:rPr>
          <w:spacing w:val="-7"/>
        </w:rPr>
        <w:t xml:space="preserve"> </w:t>
      </w:r>
      <w:r>
        <w:rPr>
          <w:spacing w:val="-2"/>
        </w:rPr>
        <w:t>Input:</w:t>
      </w:r>
    </w:p>
    <w:p w14:paraId="2DB9850D">
      <w:pPr>
        <w:pStyle w:val="11"/>
        <w:numPr>
          <w:ilvl w:val="0"/>
          <w:numId w:val="4"/>
        </w:numPr>
        <w:tabs>
          <w:tab w:val="left" w:pos="720"/>
        </w:tabs>
        <w:spacing w:before="80" w:after="0" w:line="240" w:lineRule="auto"/>
        <w:ind w:left="720" w:right="1111" w:hanging="360"/>
        <w:jc w:val="left"/>
        <w:rPr>
          <w:sz w:val="22"/>
        </w:rPr>
      </w:pPr>
      <w:r>
        <w:rPr>
          <w:sz w:val="22"/>
        </w:rPr>
        <w:t>Create</w:t>
      </w:r>
      <w:r>
        <w:rPr>
          <w:spacing w:val="-6"/>
          <w:sz w:val="22"/>
        </w:rPr>
        <w:t xml:space="preserve"> </w:t>
      </w:r>
      <w:r>
        <w:rPr>
          <w:sz w:val="22"/>
        </w:rPr>
        <w:t>a</w:t>
      </w:r>
      <w:r>
        <w:rPr>
          <w:spacing w:val="-6"/>
          <w:sz w:val="22"/>
        </w:rPr>
        <w:t xml:space="preserve"> </w:t>
      </w:r>
      <w:r>
        <w:rPr>
          <w:sz w:val="22"/>
        </w:rPr>
        <w:t>form</w:t>
      </w:r>
      <w:r>
        <w:rPr>
          <w:spacing w:val="-6"/>
          <w:sz w:val="22"/>
        </w:rPr>
        <w:t xml:space="preserve"> </w:t>
      </w:r>
      <w:r>
        <w:rPr>
          <w:sz w:val="22"/>
        </w:rPr>
        <w:t>in</w:t>
      </w:r>
      <w:r>
        <w:rPr>
          <w:spacing w:val="-6"/>
          <w:sz w:val="22"/>
        </w:rPr>
        <w:t xml:space="preserve"> </w:t>
      </w:r>
      <w:r>
        <w:rPr>
          <w:sz w:val="22"/>
        </w:rPr>
        <w:t>index.html</w:t>
      </w:r>
      <w:r>
        <w:rPr>
          <w:spacing w:val="-6"/>
          <w:sz w:val="22"/>
        </w:rPr>
        <w:t xml:space="preserve"> </w:t>
      </w:r>
      <w:r>
        <w:rPr>
          <w:sz w:val="22"/>
        </w:rPr>
        <w:t>for</w:t>
      </w:r>
      <w:r>
        <w:rPr>
          <w:spacing w:val="-6"/>
          <w:sz w:val="22"/>
        </w:rPr>
        <w:t xml:space="preserve"> </w:t>
      </w:r>
      <w:r>
        <w:rPr>
          <w:sz w:val="22"/>
        </w:rPr>
        <w:t>users</w:t>
      </w:r>
      <w:r>
        <w:rPr>
          <w:spacing w:val="-6"/>
          <w:sz w:val="22"/>
        </w:rPr>
        <w:t xml:space="preserve"> </w:t>
      </w:r>
      <w:r>
        <w:rPr>
          <w:sz w:val="22"/>
        </w:rPr>
        <w:t>to</w:t>
      </w:r>
      <w:r>
        <w:rPr>
          <w:spacing w:val="-6"/>
          <w:sz w:val="22"/>
        </w:rPr>
        <w:t xml:space="preserve"> </w:t>
      </w:r>
      <w:r>
        <w:rPr>
          <w:sz w:val="22"/>
        </w:rPr>
        <w:t>submit</w:t>
      </w:r>
      <w:r>
        <w:rPr>
          <w:spacing w:val="-6"/>
          <w:sz w:val="22"/>
        </w:rPr>
        <w:t xml:space="preserve"> </w:t>
      </w:r>
      <w:r>
        <w:rPr>
          <w:sz w:val="22"/>
        </w:rPr>
        <w:t>their</w:t>
      </w:r>
      <w:r>
        <w:rPr>
          <w:spacing w:val="-6"/>
          <w:sz w:val="22"/>
        </w:rPr>
        <w:t xml:space="preserve"> </w:t>
      </w:r>
      <w:r>
        <w:rPr>
          <w:sz w:val="22"/>
        </w:rPr>
        <w:t>product/campaign</w:t>
      </w:r>
      <w:r>
        <w:rPr>
          <w:spacing w:val="-6"/>
          <w:sz w:val="22"/>
        </w:rPr>
        <w:t xml:space="preserve"> </w:t>
      </w:r>
      <w:r>
        <w:rPr>
          <w:sz w:val="22"/>
        </w:rPr>
        <w:t>information, platform, and tone.</w:t>
      </w:r>
    </w:p>
    <w:p w14:paraId="2CABA77D">
      <w:pPr>
        <w:pStyle w:val="11"/>
        <w:numPr>
          <w:ilvl w:val="0"/>
          <w:numId w:val="4"/>
        </w:numPr>
        <w:tabs>
          <w:tab w:val="left" w:pos="719"/>
        </w:tabs>
        <w:spacing w:before="60" w:after="0" w:line="240" w:lineRule="auto"/>
        <w:ind w:left="719" w:right="0" w:hanging="359"/>
        <w:jc w:val="left"/>
        <w:rPr>
          <w:sz w:val="22"/>
        </w:rPr>
      </w:pPr>
      <w:r>
        <w:rPr>
          <w:sz w:val="22"/>
        </w:rPr>
        <w:t>Use</w:t>
      </w:r>
      <w:r>
        <w:rPr>
          <w:spacing w:val="-10"/>
          <w:sz w:val="22"/>
        </w:rPr>
        <w:t xml:space="preserve"> </w:t>
      </w:r>
      <w:r>
        <w:rPr>
          <w:sz w:val="22"/>
        </w:rPr>
        <w:t>Flask’s</w:t>
      </w:r>
      <w:r>
        <w:rPr>
          <w:spacing w:val="-7"/>
          <w:sz w:val="22"/>
        </w:rPr>
        <w:t xml:space="preserve"> </w:t>
      </w:r>
      <w:r>
        <w:rPr>
          <w:sz w:val="22"/>
        </w:rPr>
        <w:t>request.get_json()</w:t>
      </w:r>
      <w:r>
        <w:rPr>
          <w:spacing w:val="-8"/>
          <w:sz w:val="22"/>
        </w:rPr>
        <w:t xml:space="preserve"> </w:t>
      </w:r>
      <w:r>
        <w:rPr>
          <w:sz w:val="22"/>
        </w:rPr>
        <w:t>to</w:t>
      </w:r>
      <w:r>
        <w:rPr>
          <w:spacing w:val="-7"/>
          <w:sz w:val="22"/>
        </w:rPr>
        <w:t xml:space="preserve"> </w:t>
      </w:r>
      <w:r>
        <w:rPr>
          <w:sz w:val="22"/>
        </w:rPr>
        <w:t>retrieve</w:t>
      </w:r>
      <w:r>
        <w:rPr>
          <w:spacing w:val="-8"/>
          <w:sz w:val="22"/>
        </w:rPr>
        <w:t xml:space="preserve"> </w:t>
      </w:r>
      <w:r>
        <w:rPr>
          <w:sz w:val="22"/>
        </w:rPr>
        <w:t>JSON</w:t>
      </w:r>
      <w:r>
        <w:rPr>
          <w:spacing w:val="-7"/>
          <w:sz w:val="22"/>
        </w:rPr>
        <w:t xml:space="preserve"> </w:t>
      </w:r>
      <w:r>
        <w:rPr>
          <w:sz w:val="22"/>
        </w:rPr>
        <w:t>data</w:t>
      </w:r>
      <w:r>
        <w:rPr>
          <w:spacing w:val="-8"/>
          <w:sz w:val="22"/>
        </w:rPr>
        <w:t xml:space="preserve"> </w:t>
      </w:r>
      <w:r>
        <w:rPr>
          <w:sz w:val="22"/>
        </w:rPr>
        <w:t>submitted</w:t>
      </w:r>
      <w:r>
        <w:rPr>
          <w:spacing w:val="-7"/>
          <w:sz w:val="22"/>
        </w:rPr>
        <w:t xml:space="preserve"> </w:t>
      </w:r>
      <w:r>
        <w:rPr>
          <w:sz w:val="22"/>
        </w:rPr>
        <w:t>from</w:t>
      </w:r>
      <w:r>
        <w:rPr>
          <w:spacing w:val="-8"/>
          <w:sz w:val="22"/>
        </w:rPr>
        <w:t xml:space="preserve"> </w:t>
      </w:r>
      <w:r>
        <w:rPr>
          <w:sz w:val="22"/>
        </w:rPr>
        <w:t>the</w:t>
      </w:r>
      <w:r>
        <w:rPr>
          <w:spacing w:val="-7"/>
          <w:sz w:val="22"/>
        </w:rPr>
        <w:t xml:space="preserve"> </w:t>
      </w:r>
      <w:r>
        <w:rPr>
          <w:sz w:val="22"/>
        </w:rPr>
        <w:t>frontend</w:t>
      </w:r>
      <w:r>
        <w:rPr>
          <w:spacing w:val="-8"/>
          <w:sz w:val="22"/>
        </w:rPr>
        <w:t xml:space="preserve"> </w:t>
      </w:r>
      <w:r>
        <w:rPr>
          <w:sz w:val="22"/>
        </w:rPr>
        <w:t>via</w:t>
      </w:r>
      <w:r>
        <w:rPr>
          <w:spacing w:val="-7"/>
          <w:sz w:val="22"/>
        </w:rPr>
        <w:t xml:space="preserve"> </w:t>
      </w:r>
      <w:r>
        <w:rPr>
          <w:spacing w:val="-2"/>
          <w:sz w:val="22"/>
        </w:rPr>
        <w:t>AJAX.</w:t>
      </w:r>
    </w:p>
    <w:p w14:paraId="38AF747A">
      <w:pPr>
        <w:pStyle w:val="11"/>
        <w:numPr>
          <w:ilvl w:val="0"/>
          <w:numId w:val="4"/>
        </w:numPr>
        <w:tabs>
          <w:tab w:val="left" w:pos="720"/>
        </w:tabs>
        <w:spacing w:before="60" w:after="0" w:line="240" w:lineRule="auto"/>
        <w:ind w:left="720" w:right="1248" w:hanging="360"/>
        <w:jc w:val="left"/>
        <w:rPr>
          <w:sz w:val="22"/>
        </w:rPr>
      </w:pPr>
      <w:r>
        <w:rPr>
          <w:sz w:val="22"/>
        </w:rPr>
        <w:t>Validate</w:t>
      </w:r>
      <w:r>
        <w:rPr>
          <w:spacing w:val="-8"/>
          <w:sz w:val="22"/>
        </w:rPr>
        <w:t xml:space="preserve"> </w:t>
      </w:r>
      <w:r>
        <w:rPr>
          <w:sz w:val="22"/>
        </w:rPr>
        <w:t>that</w:t>
      </w:r>
      <w:r>
        <w:rPr>
          <w:spacing w:val="-8"/>
          <w:sz w:val="22"/>
        </w:rPr>
        <w:t xml:space="preserve"> </w:t>
      </w:r>
      <w:r>
        <w:rPr>
          <w:sz w:val="22"/>
        </w:rPr>
        <w:t>product_info</w:t>
      </w:r>
      <w:r>
        <w:rPr>
          <w:spacing w:val="-8"/>
          <w:sz w:val="22"/>
        </w:rPr>
        <w:t xml:space="preserve"> </w:t>
      </w:r>
      <w:r>
        <w:rPr>
          <w:sz w:val="22"/>
        </w:rPr>
        <w:t>is</w:t>
      </w:r>
      <w:r>
        <w:rPr>
          <w:spacing w:val="-8"/>
          <w:sz w:val="22"/>
        </w:rPr>
        <w:t xml:space="preserve"> </w:t>
      </w:r>
      <w:r>
        <w:rPr>
          <w:sz w:val="22"/>
        </w:rPr>
        <w:t>non-empty</w:t>
      </w:r>
      <w:r>
        <w:rPr>
          <w:spacing w:val="-8"/>
          <w:sz w:val="22"/>
        </w:rPr>
        <w:t xml:space="preserve"> </w:t>
      </w:r>
      <w:r>
        <w:rPr>
          <w:sz w:val="22"/>
        </w:rPr>
        <w:t>and</w:t>
      </w:r>
      <w:r>
        <w:rPr>
          <w:spacing w:val="-8"/>
          <w:sz w:val="22"/>
        </w:rPr>
        <w:t xml:space="preserve"> </w:t>
      </w:r>
      <w:r>
        <w:rPr>
          <w:sz w:val="22"/>
        </w:rPr>
        <w:t>within</w:t>
      </w:r>
      <w:r>
        <w:rPr>
          <w:spacing w:val="-8"/>
          <w:sz w:val="22"/>
        </w:rPr>
        <w:t xml:space="preserve"> </w:t>
      </w:r>
      <w:r>
        <w:rPr>
          <w:sz w:val="22"/>
        </w:rPr>
        <w:t>the</w:t>
      </w:r>
      <w:r>
        <w:rPr>
          <w:spacing w:val="-8"/>
          <w:sz w:val="22"/>
        </w:rPr>
        <w:t xml:space="preserve"> </w:t>
      </w:r>
      <w:r>
        <w:rPr>
          <w:sz w:val="22"/>
        </w:rPr>
        <w:t>2000-character</w:t>
      </w:r>
      <w:r>
        <w:rPr>
          <w:spacing w:val="-8"/>
          <w:sz w:val="22"/>
        </w:rPr>
        <w:t xml:space="preserve"> </w:t>
      </w:r>
      <w:r>
        <w:rPr>
          <w:sz w:val="22"/>
        </w:rPr>
        <w:t>limit</w:t>
      </w:r>
      <w:r>
        <w:rPr>
          <w:spacing w:val="-8"/>
          <w:sz w:val="22"/>
        </w:rPr>
        <w:t xml:space="preserve"> </w:t>
      </w:r>
      <w:r>
        <w:rPr>
          <w:sz w:val="22"/>
        </w:rPr>
        <w:t xml:space="preserve">before </w:t>
      </w:r>
      <w:r>
        <w:rPr>
          <w:spacing w:val="-2"/>
          <w:sz w:val="22"/>
        </w:rPr>
        <w:t>processing.</w:t>
      </w:r>
    </w:p>
    <w:p w14:paraId="1925EDB5">
      <w:pPr>
        <w:pStyle w:val="8"/>
        <w:spacing w:before="160"/>
      </w:pPr>
    </w:p>
    <w:p w14:paraId="0B305E9C">
      <w:pPr>
        <w:pStyle w:val="5"/>
      </w:pPr>
      <w:r>
        <w:t>Integrate</w:t>
      </w:r>
      <w:r>
        <w:rPr>
          <w:spacing w:val="-11"/>
        </w:rPr>
        <w:t xml:space="preserve"> </w:t>
      </w:r>
      <w:r>
        <w:t>API</w:t>
      </w:r>
      <w:r>
        <w:rPr>
          <w:spacing w:val="-10"/>
        </w:rPr>
        <w:t xml:space="preserve"> </w:t>
      </w:r>
      <w:r>
        <w:rPr>
          <w:spacing w:val="-2"/>
        </w:rPr>
        <w:t>Calls:</w:t>
      </w:r>
    </w:p>
    <w:p w14:paraId="56E13EED">
      <w:pPr>
        <w:pStyle w:val="11"/>
        <w:numPr>
          <w:ilvl w:val="0"/>
          <w:numId w:val="4"/>
        </w:numPr>
        <w:tabs>
          <w:tab w:val="left" w:pos="720"/>
        </w:tabs>
        <w:spacing w:before="80" w:after="0" w:line="240" w:lineRule="auto"/>
        <w:ind w:left="720" w:right="1296" w:hanging="360"/>
        <w:jc w:val="left"/>
        <w:rPr>
          <w:sz w:val="22"/>
        </w:rPr>
      </w:pPr>
      <w:r>
        <w:rPr>
          <w:sz w:val="22"/>
        </w:rPr>
        <w:t>Within</w:t>
      </w:r>
      <w:r>
        <w:rPr>
          <w:spacing w:val="-8"/>
          <w:sz w:val="22"/>
        </w:rPr>
        <w:t xml:space="preserve"> </w:t>
      </w:r>
      <w:r>
        <w:rPr>
          <w:sz w:val="22"/>
        </w:rPr>
        <w:t>the</w:t>
      </w:r>
      <w:r>
        <w:rPr>
          <w:spacing w:val="-8"/>
          <w:sz w:val="22"/>
        </w:rPr>
        <w:t xml:space="preserve"> </w:t>
      </w:r>
      <w:r>
        <w:rPr>
          <w:sz w:val="22"/>
        </w:rPr>
        <w:t>/generate</w:t>
      </w:r>
      <w:r>
        <w:rPr>
          <w:spacing w:val="-8"/>
          <w:sz w:val="22"/>
        </w:rPr>
        <w:t xml:space="preserve"> </w:t>
      </w:r>
      <w:r>
        <w:rPr>
          <w:sz w:val="22"/>
        </w:rPr>
        <w:t>route</w:t>
      </w:r>
      <w:r>
        <w:rPr>
          <w:spacing w:val="-8"/>
          <w:sz w:val="22"/>
        </w:rPr>
        <w:t xml:space="preserve"> </w:t>
      </w:r>
      <w:r>
        <w:rPr>
          <w:sz w:val="22"/>
        </w:rPr>
        <w:t>handler,</w:t>
      </w:r>
      <w:r>
        <w:rPr>
          <w:spacing w:val="-8"/>
          <w:sz w:val="22"/>
        </w:rPr>
        <w:t xml:space="preserve"> </w:t>
      </w:r>
      <w:r>
        <w:rPr>
          <w:sz w:val="22"/>
        </w:rPr>
        <w:t>call</w:t>
      </w:r>
      <w:r>
        <w:rPr>
          <w:spacing w:val="-8"/>
          <w:sz w:val="22"/>
        </w:rPr>
        <w:t xml:space="preserve"> </w:t>
      </w:r>
      <w:r>
        <w:rPr>
          <w:sz w:val="22"/>
        </w:rPr>
        <w:t>the</w:t>
      </w:r>
      <w:r>
        <w:rPr>
          <w:spacing w:val="-8"/>
          <w:sz w:val="22"/>
        </w:rPr>
        <w:t xml:space="preserve"> </w:t>
      </w:r>
      <w:r>
        <w:rPr>
          <w:sz w:val="22"/>
        </w:rPr>
        <w:t>build_prompt()</w:t>
      </w:r>
      <w:r>
        <w:rPr>
          <w:spacing w:val="-8"/>
          <w:sz w:val="22"/>
        </w:rPr>
        <w:t xml:space="preserve"> </w:t>
      </w:r>
      <w:r>
        <w:rPr>
          <w:sz w:val="22"/>
        </w:rPr>
        <w:t>function</w:t>
      </w:r>
      <w:r>
        <w:rPr>
          <w:spacing w:val="-8"/>
          <w:sz w:val="22"/>
        </w:rPr>
        <w:t xml:space="preserve"> </w:t>
      </w:r>
      <w:r>
        <w:rPr>
          <w:sz w:val="22"/>
        </w:rPr>
        <w:t>to</w:t>
      </w:r>
      <w:r>
        <w:rPr>
          <w:spacing w:val="-8"/>
          <w:sz w:val="22"/>
        </w:rPr>
        <w:t xml:space="preserve"> </w:t>
      </w:r>
      <w:r>
        <w:rPr>
          <w:sz w:val="22"/>
        </w:rPr>
        <w:t>construct</w:t>
      </w:r>
      <w:r>
        <w:rPr>
          <w:spacing w:val="-8"/>
          <w:sz w:val="22"/>
        </w:rPr>
        <w:t xml:space="preserve"> </w:t>
      </w:r>
      <w:r>
        <w:rPr>
          <w:sz w:val="22"/>
        </w:rPr>
        <w:t>a structured prompt combining tone descriptions and platform-specific tips.</w:t>
      </w:r>
    </w:p>
    <w:p w14:paraId="09069587">
      <w:pPr>
        <w:pStyle w:val="11"/>
        <w:numPr>
          <w:ilvl w:val="0"/>
          <w:numId w:val="4"/>
        </w:numPr>
        <w:tabs>
          <w:tab w:val="left" w:pos="720"/>
        </w:tabs>
        <w:spacing w:before="60" w:after="0" w:line="240" w:lineRule="auto"/>
        <w:ind w:left="720" w:right="1347" w:hanging="360"/>
        <w:jc w:val="left"/>
        <w:rPr>
          <w:sz w:val="22"/>
        </w:rPr>
      </w:pPr>
      <w:r>
        <w:rPr>
          <w:sz w:val="22"/>
        </w:rPr>
        <w:t>Submit</w:t>
      </w:r>
      <w:r>
        <w:rPr>
          <w:spacing w:val="-5"/>
          <w:sz w:val="22"/>
        </w:rPr>
        <w:t xml:space="preserve"> </w:t>
      </w:r>
      <w:r>
        <w:rPr>
          <w:sz w:val="22"/>
        </w:rPr>
        <w:t>the</w:t>
      </w:r>
      <w:r>
        <w:rPr>
          <w:spacing w:val="-5"/>
          <w:sz w:val="22"/>
        </w:rPr>
        <w:t xml:space="preserve"> </w:t>
      </w:r>
      <w:r>
        <w:rPr>
          <w:sz w:val="22"/>
        </w:rPr>
        <w:t>prompt</w:t>
      </w:r>
      <w:r>
        <w:rPr>
          <w:spacing w:val="-5"/>
          <w:sz w:val="22"/>
        </w:rPr>
        <w:t xml:space="preserve"> </w:t>
      </w:r>
      <w:r>
        <w:rPr>
          <w:sz w:val="22"/>
        </w:rPr>
        <w:t>to</w:t>
      </w:r>
      <w:r>
        <w:rPr>
          <w:spacing w:val="-6"/>
          <w:sz w:val="22"/>
        </w:rPr>
        <w:t xml:space="preserve"> </w:t>
      </w:r>
      <w:r>
        <w:rPr>
          <w:sz w:val="22"/>
        </w:rPr>
        <w:t>the</w:t>
      </w:r>
      <w:r>
        <w:rPr>
          <w:spacing w:val="-5"/>
          <w:sz w:val="22"/>
        </w:rPr>
        <w:t xml:space="preserve"> </w:t>
      </w:r>
      <w:r>
        <w:rPr>
          <w:sz w:val="22"/>
        </w:rPr>
        <w:t>Groq</w:t>
      </w:r>
      <w:r>
        <w:rPr>
          <w:spacing w:val="-5"/>
          <w:sz w:val="22"/>
        </w:rPr>
        <w:t xml:space="preserve"> </w:t>
      </w:r>
      <w:r>
        <w:rPr>
          <w:sz w:val="22"/>
        </w:rPr>
        <w:t>API</w:t>
      </w:r>
      <w:r>
        <w:rPr>
          <w:spacing w:val="-5"/>
          <w:sz w:val="22"/>
        </w:rPr>
        <w:t xml:space="preserve"> </w:t>
      </w:r>
      <w:r>
        <w:rPr>
          <w:sz w:val="22"/>
        </w:rPr>
        <w:t>using</w:t>
      </w:r>
      <w:r>
        <w:rPr>
          <w:spacing w:val="-6"/>
          <w:sz w:val="22"/>
        </w:rPr>
        <w:t xml:space="preserve"> </w:t>
      </w:r>
      <w:r>
        <w:rPr>
          <w:sz w:val="22"/>
        </w:rPr>
        <w:t>client.chat.completions.create()</w:t>
      </w:r>
      <w:r>
        <w:rPr>
          <w:spacing w:val="-5"/>
          <w:sz w:val="22"/>
        </w:rPr>
        <w:t xml:space="preserve"> </w:t>
      </w:r>
      <w:r>
        <w:rPr>
          <w:sz w:val="22"/>
        </w:rPr>
        <w:t>with</w:t>
      </w:r>
      <w:r>
        <w:rPr>
          <w:spacing w:val="-5"/>
          <w:sz w:val="22"/>
        </w:rPr>
        <w:t xml:space="preserve"> </w:t>
      </w:r>
      <w:r>
        <w:rPr>
          <w:sz w:val="22"/>
        </w:rPr>
        <w:t>the llama-3.3-70b-versatile model.</w:t>
      </w:r>
    </w:p>
    <w:p w14:paraId="25EA2684">
      <w:pPr>
        <w:pStyle w:val="11"/>
        <w:numPr>
          <w:ilvl w:val="0"/>
          <w:numId w:val="4"/>
        </w:numPr>
        <w:tabs>
          <w:tab w:val="left" w:pos="720"/>
        </w:tabs>
        <w:spacing w:before="60" w:after="0" w:line="240" w:lineRule="auto"/>
        <w:ind w:left="720" w:right="1013" w:hanging="360"/>
        <w:jc w:val="left"/>
        <w:rPr>
          <w:sz w:val="22"/>
        </w:rPr>
      </w:pPr>
      <w:r>
        <w:rPr>
          <w:sz w:val="22"/>
        </w:rPr>
        <w:t>Parse</w:t>
      </w:r>
      <w:r>
        <w:rPr>
          <w:spacing w:val="-7"/>
          <w:sz w:val="22"/>
        </w:rPr>
        <w:t xml:space="preserve"> </w:t>
      </w:r>
      <w:r>
        <w:rPr>
          <w:sz w:val="22"/>
        </w:rPr>
        <w:t>and</w:t>
      </w:r>
      <w:r>
        <w:rPr>
          <w:spacing w:val="-7"/>
          <w:sz w:val="22"/>
        </w:rPr>
        <w:t xml:space="preserve"> </w:t>
      </w:r>
      <w:r>
        <w:rPr>
          <w:sz w:val="22"/>
        </w:rPr>
        <w:t>validate</w:t>
      </w:r>
      <w:r>
        <w:rPr>
          <w:spacing w:val="-7"/>
          <w:sz w:val="22"/>
        </w:rPr>
        <w:t xml:space="preserve"> </w:t>
      </w:r>
      <w:r>
        <w:rPr>
          <w:sz w:val="22"/>
        </w:rPr>
        <w:t>the</w:t>
      </w:r>
      <w:r>
        <w:rPr>
          <w:spacing w:val="-7"/>
          <w:sz w:val="22"/>
        </w:rPr>
        <w:t xml:space="preserve"> </w:t>
      </w:r>
      <w:r>
        <w:rPr>
          <w:sz w:val="22"/>
        </w:rPr>
        <w:t>JSON</w:t>
      </w:r>
      <w:r>
        <w:rPr>
          <w:spacing w:val="-7"/>
          <w:sz w:val="22"/>
        </w:rPr>
        <w:t xml:space="preserve"> </w:t>
      </w:r>
      <w:r>
        <w:rPr>
          <w:sz w:val="22"/>
        </w:rPr>
        <w:t>response</w:t>
      </w:r>
      <w:r>
        <w:rPr>
          <w:spacing w:val="-7"/>
          <w:sz w:val="22"/>
        </w:rPr>
        <w:t xml:space="preserve"> </w:t>
      </w:r>
      <w:r>
        <w:rPr>
          <w:sz w:val="22"/>
        </w:rPr>
        <w:t>using</w:t>
      </w:r>
      <w:r>
        <w:rPr>
          <w:spacing w:val="-7"/>
          <w:sz w:val="22"/>
        </w:rPr>
        <w:t xml:space="preserve"> </w:t>
      </w:r>
      <w:r>
        <w:rPr>
          <w:sz w:val="22"/>
        </w:rPr>
        <w:t>extract_json(),</w:t>
      </w:r>
      <w:r>
        <w:rPr>
          <w:spacing w:val="-7"/>
          <w:sz w:val="22"/>
        </w:rPr>
        <w:t xml:space="preserve"> </w:t>
      </w:r>
      <w:r>
        <w:rPr>
          <w:sz w:val="22"/>
        </w:rPr>
        <w:t>which</w:t>
      </w:r>
      <w:r>
        <w:rPr>
          <w:spacing w:val="-7"/>
          <w:sz w:val="22"/>
        </w:rPr>
        <w:t xml:space="preserve"> </w:t>
      </w:r>
      <w:r>
        <w:rPr>
          <w:sz w:val="22"/>
        </w:rPr>
        <w:t>handles</w:t>
      </w:r>
      <w:r>
        <w:rPr>
          <w:spacing w:val="-7"/>
          <w:sz w:val="22"/>
        </w:rPr>
        <w:t xml:space="preserve"> </w:t>
      </w:r>
      <w:r>
        <w:rPr>
          <w:sz w:val="22"/>
        </w:rPr>
        <w:t>direct</w:t>
      </w:r>
      <w:r>
        <w:rPr>
          <w:spacing w:val="-7"/>
          <w:sz w:val="22"/>
        </w:rPr>
        <w:t xml:space="preserve"> </w:t>
      </w:r>
      <w:r>
        <w:rPr>
          <w:sz w:val="22"/>
        </w:rPr>
        <w:t>JSON, markdown code blocks, and raw JSON object extraction as fallback strategies.</w:t>
      </w:r>
    </w:p>
    <w:p w14:paraId="1BD2C516">
      <w:pPr>
        <w:pStyle w:val="11"/>
        <w:spacing w:after="0" w:line="240" w:lineRule="auto"/>
        <w:jc w:val="left"/>
        <w:rPr>
          <w:sz w:val="22"/>
        </w:rPr>
        <w:sectPr>
          <w:pgSz w:w="12240" w:h="15840"/>
          <w:pgMar w:top="1380" w:right="1080" w:bottom="280" w:left="1440" w:header="606" w:footer="0" w:gutter="0"/>
          <w:cols w:space="720" w:num="1"/>
        </w:sectPr>
      </w:pPr>
    </w:p>
    <w:p w14:paraId="7A90CDD6">
      <w:pPr>
        <w:pStyle w:val="2"/>
      </w:pPr>
      <w:bookmarkStart w:id="36" w:name="Milestone 3: App.py Development "/>
      <w:bookmarkEnd w:id="36"/>
      <w:r>
        <w:t>Milestone</w:t>
      </w:r>
      <w:r>
        <w:rPr>
          <w:spacing w:val="-11"/>
        </w:rPr>
        <w:t xml:space="preserve"> </w:t>
      </w:r>
      <w:r>
        <w:t>3:</w:t>
      </w:r>
      <w:r>
        <w:rPr>
          <w:spacing w:val="-10"/>
        </w:rPr>
        <w:t xml:space="preserve"> </w:t>
      </w:r>
      <w:r>
        <w:t>App.py</w:t>
      </w:r>
      <w:r>
        <w:rPr>
          <w:spacing w:val="-10"/>
        </w:rPr>
        <w:t xml:space="preserve"> </w:t>
      </w:r>
      <w:r>
        <w:rPr>
          <w:spacing w:val="-2"/>
        </w:rPr>
        <w:t>Development</w:t>
      </w:r>
    </w:p>
    <w:p w14:paraId="18F17C48">
      <w:pPr>
        <w:pStyle w:val="8"/>
        <w:spacing w:before="120"/>
      </w:pPr>
      <w:r>
        <w:t>Milestone 3 focuses on creating and refining the core logic of the app.py file, which serves as the backbone of the CaptionAI application. In this milestone, you’ll set up each feature’s functionality through</w:t>
      </w:r>
      <w:r>
        <w:rPr>
          <w:spacing w:val="-6"/>
        </w:rPr>
        <w:t xml:space="preserve"> </w:t>
      </w:r>
      <w:r>
        <w:t>Flask</w:t>
      </w:r>
      <w:r>
        <w:rPr>
          <w:spacing w:val="-6"/>
        </w:rPr>
        <w:t xml:space="preserve"> </w:t>
      </w:r>
      <w:r>
        <w:t>routes,</w:t>
      </w:r>
      <w:r>
        <w:rPr>
          <w:spacing w:val="-6"/>
        </w:rPr>
        <w:t xml:space="preserve"> </w:t>
      </w:r>
      <w:r>
        <w:t>establish</w:t>
      </w:r>
      <w:r>
        <w:rPr>
          <w:spacing w:val="-6"/>
        </w:rPr>
        <w:t xml:space="preserve"> </w:t>
      </w:r>
      <w:r>
        <w:t>reliable</w:t>
      </w:r>
      <w:r>
        <w:rPr>
          <w:spacing w:val="-6"/>
        </w:rPr>
        <w:t xml:space="preserve"> </w:t>
      </w:r>
      <w:r>
        <w:t>prompt</w:t>
      </w:r>
      <w:r>
        <w:rPr>
          <w:spacing w:val="-6"/>
        </w:rPr>
        <w:t xml:space="preserve"> </w:t>
      </w:r>
      <w:r>
        <w:t>construction</w:t>
      </w:r>
      <w:r>
        <w:rPr>
          <w:spacing w:val="-6"/>
        </w:rPr>
        <w:t xml:space="preserve"> </w:t>
      </w:r>
      <w:r>
        <w:t>and</w:t>
      </w:r>
      <w:r>
        <w:rPr>
          <w:spacing w:val="-6"/>
        </w:rPr>
        <w:t xml:space="preserve"> </w:t>
      </w:r>
      <w:r>
        <w:t>API</w:t>
      </w:r>
      <w:r>
        <w:rPr>
          <w:spacing w:val="-6"/>
        </w:rPr>
        <w:t xml:space="preserve"> </w:t>
      </w:r>
      <w:r>
        <w:t>interaction,</w:t>
      </w:r>
      <w:r>
        <w:rPr>
          <w:spacing w:val="-6"/>
        </w:rPr>
        <w:t xml:space="preserve"> </w:t>
      </w:r>
      <w:r>
        <w:t>and</w:t>
      </w:r>
      <w:r>
        <w:rPr>
          <w:spacing w:val="-6"/>
        </w:rPr>
        <w:t xml:space="preserve"> </w:t>
      </w:r>
      <w:r>
        <w:t>conduct</w:t>
      </w:r>
      <w:r>
        <w:rPr>
          <w:spacing w:val="-6"/>
        </w:rPr>
        <w:t xml:space="preserve"> </w:t>
      </w:r>
      <w:r>
        <w:t>unit testing to ensure each feature performs as expected.</w:t>
      </w:r>
    </w:p>
    <w:p w14:paraId="4572475A">
      <w:pPr>
        <w:pStyle w:val="4"/>
        <w:spacing w:before="240"/>
      </w:pPr>
      <w:bookmarkStart w:id="37" w:name="Activity 3.1: Writing the Main Applicati"/>
      <w:bookmarkEnd w:id="37"/>
      <w:r>
        <w:t>Activity</w:t>
      </w:r>
      <w:r>
        <w:rPr>
          <w:spacing w:val="-5"/>
        </w:rPr>
        <w:t xml:space="preserve"> </w:t>
      </w:r>
      <w:r>
        <w:t>3.1:</w:t>
      </w:r>
      <w:r>
        <w:rPr>
          <w:spacing w:val="-2"/>
        </w:rPr>
        <w:t xml:space="preserve"> </w:t>
      </w:r>
      <w:r>
        <w:t>Writing</w:t>
      </w:r>
      <w:r>
        <w:rPr>
          <w:spacing w:val="-3"/>
        </w:rPr>
        <w:t xml:space="preserve"> </w:t>
      </w:r>
      <w:r>
        <w:t>the</w:t>
      </w:r>
      <w:r>
        <w:rPr>
          <w:spacing w:val="-2"/>
        </w:rPr>
        <w:t xml:space="preserve"> </w:t>
      </w:r>
      <w:r>
        <w:t>Main</w:t>
      </w:r>
      <w:r>
        <w:rPr>
          <w:spacing w:val="-3"/>
        </w:rPr>
        <w:t xml:space="preserve"> </w:t>
      </w:r>
      <w:r>
        <w:t>Application</w:t>
      </w:r>
      <w:r>
        <w:rPr>
          <w:spacing w:val="-2"/>
        </w:rPr>
        <w:t xml:space="preserve"> </w:t>
      </w:r>
      <w:r>
        <w:t>Logic</w:t>
      </w:r>
      <w:r>
        <w:rPr>
          <w:spacing w:val="-3"/>
        </w:rPr>
        <w:t xml:space="preserve"> </w:t>
      </w:r>
      <w:r>
        <w:t>in</w:t>
      </w:r>
      <w:r>
        <w:rPr>
          <w:spacing w:val="-2"/>
        </w:rPr>
        <w:t xml:space="preserve"> app.py</w:t>
      </w:r>
    </w:p>
    <w:p w14:paraId="1427423D">
      <w:pPr>
        <w:pStyle w:val="5"/>
        <w:spacing w:before="120"/>
      </w:pPr>
      <w:r>
        <w:t>Define</w:t>
      </w:r>
      <w:r>
        <w:rPr>
          <w:spacing w:val="-7"/>
        </w:rPr>
        <w:t xml:space="preserve"> </w:t>
      </w:r>
      <w:r>
        <w:t>the</w:t>
      </w:r>
      <w:r>
        <w:rPr>
          <w:spacing w:val="-6"/>
        </w:rPr>
        <w:t xml:space="preserve"> </w:t>
      </w:r>
      <w:r>
        <w:t>Core</w:t>
      </w:r>
      <w:r>
        <w:rPr>
          <w:spacing w:val="-7"/>
        </w:rPr>
        <w:t xml:space="preserve"> </w:t>
      </w:r>
      <w:r>
        <w:t>Routes</w:t>
      </w:r>
      <w:r>
        <w:rPr>
          <w:spacing w:val="-6"/>
        </w:rPr>
        <w:t xml:space="preserve"> </w:t>
      </w:r>
      <w:r>
        <w:t>in</w:t>
      </w:r>
      <w:r>
        <w:rPr>
          <w:spacing w:val="-6"/>
        </w:rPr>
        <w:t xml:space="preserve"> </w:t>
      </w:r>
      <w:r>
        <w:rPr>
          <w:spacing w:val="-2"/>
        </w:rPr>
        <w:t>app.py:</w:t>
      </w:r>
    </w:p>
    <w:p w14:paraId="77C471BA">
      <w:pPr>
        <w:pStyle w:val="11"/>
        <w:numPr>
          <w:ilvl w:val="0"/>
          <w:numId w:val="4"/>
        </w:numPr>
        <w:tabs>
          <w:tab w:val="left" w:pos="719"/>
        </w:tabs>
        <w:spacing w:before="80" w:after="0" w:line="240" w:lineRule="auto"/>
        <w:ind w:left="719" w:right="0" w:hanging="359"/>
        <w:jc w:val="left"/>
        <w:rPr>
          <w:sz w:val="22"/>
        </w:rPr>
      </w:pPr>
      <w:r>
        <w:rPr>
          <w:sz w:val="22"/>
        </w:rPr>
        <w:t>Establish</w:t>
      </w:r>
      <w:r>
        <w:rPr>
          <w:spacing w:val="-9"/>
          <w:sz w:val="22"/>
        </w:rPr>
        <w:t xml:space="preserve"> </w:t>
      </w:r>
      <w:r>
        <w:rPr>
          <w:sz w:val="22"/>
        </w:rPr>
        <w:t>routes</w:t>
      </w:r>
      <w:r>
        <w:rPr>
          <w:spacing w:val="-7"/>
          <w:sz w:val="22"/>
        </w:rPr>
        <w:t xml:space="preserve"> </w:t>
      </w:r>
      <w:r>
        <w:rPr>
          <w:sz w:val="22"/>
        </w:rPr>
        <w:t>for</w:t>
      </w:r>
      <w:r>
        <w:rPr>
          <w:spacing w:val="-7"/>
          <w:sz w:val="22"/>
        </w:rPr>
        <w:t xml:space="preserve"> </w:t>
      </w:r>
      <w:r>
        <w:rPr>
          <w:sz w:val="22"/>
        </w:rPr>
        <w:t>CaptionAI’s</w:t>
      </w:r>
      <w:r>
        <w:rPr>
          <w:spacing w:val="-7"/>
          <w:sz w:val="22"/>
        </w:rPr>
        <w:t xml:space="preserve"> </w:t>
      </w:r>
      <w:r>
        <w:rPr>
          <w:sz w:val="22"/>
        </w:rPr>
        <w:t>two</w:t>
      </w:r>
      <w:r>
        <w:rPr>
          <w:spacing w:val="-7"/>
          <w:sz w:val="22"/>
        </w:rPr>
        <w:t xml:space="preserve"> </w:t>
      </w:r>
      <w:r>
        <w:rPr>
          <w:sz w:val="22"/>
        </w:rPr>
        <w:t>endpoints,</w:t>
      </w:r>
      <w:r>
        <w:rPr>
          <w:spacing w:val="-7"/>
          <w:sz w:val="22"/>
        </w:rPr>
        <w:t xml:space="preserve"> </w:t>
      </w:r>
      <w:r>
        <w:rPr>
          <w:sz w:val="22"/>
        </w:rPr>
        <w:t>each</w:t>
      </w:r>
      <w:r>
        <w:rPr>
          <w:spacing w:val="-7"/>
          <w:sz w:val="22"/>
        </w:rPr>
        <w:t xml:space="preserve"> </w:t>
      </w:r>
      <w:r>
        <w:rPr>
          <w:sz w:val="22"/>
        </w:rPr>
        <w:t>serving</w:t>
      </w:r>
      <w:r>
        <w:rPr>
          <w:spacing w:val="-7"/>
          <w:sz w:val="22"/>
        </w:rPr>
        <w:t xml:space="preserve"> </w:t>
      </w:r>
      <w:r>
        <w:rPr>
          <w:sz w:val="22"/>
        </w:rPr>
        <w:t>a</w:t>
      </w:r>
      <w:r>
        <w:rPr>
          <w:spacing w:val="-7"/>
          <w:sz w:val="22"/>
        </w:rPr>
        <w:t xml:space="preserve"> </w:t>
      </w:r>
      <w:r>
        <w:rPr>
          <w:sz w:val="22"/>
        </w:rPr>
        <w:t>distinct</w:t>
      </w:r>
      <w:r>
        <w:rPr>
          <w:spacing w:val="-7"/>
          <w:sz w:val="22"/>
        </w:rPr>
        <w:t xml:space="preserve"> </w:t>
      </w:r>
      <w:r>
        <w:rPr>
          <w:spacing w:val="-2"/>
          <w:sz w:val="22"/>
        </w:rPr>
        <w:t>purpose:</w:t>
      </w:r>
    </w:p>
    <w:p w14:paraId="6CDD77FF">
      <w:pPr>
        <w:pStyle w:val="11"/>
        <w:numPr>
          <w:ilvl w:val="1"/>
          <w:numId w:val="4"/>
        </w:numPr>
        <w:tabs>
          <w:tab w:val="left" w:pos="1079"/>
        </w:tabs>
        <w:spacing w:before="60" w:after="0" w:line="240" w:lineRule="auto"/>
        <w:ind w:left="1079" w:right="0" w:hanging="359"/>
        <w:jc w:val="left"/>
        <w:rPr>
          <w:sz w:val="22"/>
        </w:rPr>
      </w:pPr>
      <w:r>
        <w:rPr>
          <w:sz w:val="22"/>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238760</wp:posOffset>
                </wp:positionV>
                <wp:extent cx="5943600" cy="572135"/>
                <wp:effectExtent l="0" t="0" r="0" b="0"/>
                <wp:wrapTopAndBottom/>
                <wp:docPr id="13" name="Textbox 13"/>
                <wp:cNvGraphicFramePr/>
                <a:graphic xmlns:a="http://schemas.openxmlformats.org/drawingml/2006/main">
                  <a:graphicData uri="http://schemas.microsoft.com/office/word/2010/wordprocessingShape">
                    <wps:wsp>
                      <wps:cNvSpPr txBox="1"/>
                      <wps:spPr>
                        <a:xfrm>
                          <a:off x="0" y="0"/>
                          <a:ext cx="5943600" cy="572135"/>
                        </a:xfrm>
                        <a:prstGeom prst="rect">
                          <a:avLst/>
                        </a:prstGeom>
                        <a:solidFill>
                          <a:srgbClr val="121213"/>
                        </a:solidFill>
                      </wps:spPr>
                      <wps:txbx>
                        <w:txbxContent>
                          <w:p w14:paraId="21923E5B">
                            <w:pPr>
                              <w:spacing w:before="2" w:line="410" w:lineRule="auto"/>
                              <w:ind w:left="0" w:right="7789" w:firstLine="0"/>
                              <w:jc w:val="left"/>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xml:space="preserve">) </w:t>
                            </w:r>
                            <w:r>
                              <w:rPr>
                                <w:rFonts w:ascii="Courier New"/>
                                <w:color w:val="FF7B72"/>
                                <w:sz w:val="15"/>
                              </w:rPr>
                              <w:t xml:space="preserve">def </w:t>
                            </w:r>
                            <w:r>
                              <w:rPr>
                                <w:rFonts w:ascii="Courier New"/>
                                <w:color w:val="D1A7FF"/>
                                <w:sz w:val="15"/>
                              </w:rPr>
                              <w:t>index</w:t>
                            </w:r>
                            <w:r>
                              <w:rPr>
                                <w:rFonts w:ascii="Courier New"/>
                                <w:color w:val="BABEBE"/>
                                <w:sz w:val="15"/>
                              </w:rPr>
                              <w:t>():</w:t>
                            </w:r>
                          </w:p>
                          <w:p w14:paraId="1A62A208">
                            <w:pPr>
                              <w:spacing w:before="0"/>
                              <w:ind w:left="360" w:right="0" w:firstLine="0"/>
                              <w:jc w:val="left"/>
                              <w:rPr>
                                <w:rFonts w:ascii="Courier New"/>
                                <w:color w:val="000000"/>
                                <w:sz w:val="15"/>
                              </w:rPr>
                            </w:pPr>
                            <w:r>
                              <w:rPr>
                                <w:rFonts w:ascii="Courier New"/>
                                <w:color w:val="C486BF"/>
                                <w:sz w:val="15"/>
                              </w:rPr>
                              <w:t xml:space="preserve">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wps:txbx>
                      <wps:bodyPr wrap="square" lIns="0" tIns="0" rIns="0" bIns="0" rtlCol="0">
                        <a:noAutofit/>
                      </wps:bodyPr>
                    </wps:wsp>
                  </a:graphicData>
                </a:graphic>
              </wp:anchor>
            </w:drawing>
          </mc:Choice>
          <mc:Fallback>
            <w:pict>
              <v:shape id="Textbox 13" o:spid="_x0000_s1026" o:spt="202" type="#_x0000_t202" style="position:absolute;left:0pt;margin-left:72pt;margin-top:18.8pt;height:45.05pt;width:468pt;mso-position-horizontal-relative:page;mso-wrap-distance-bottom:0pt;mso-wrap-distance-top:0pt;z-index:-251650048;mso-width-relative:page;mso-height-relative:page;" fillcolor="#121213" filled="t" stroked="f" coordsize="21600,21600" o:gfxdata="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ynGmN2gAAAAsBAAAPAAAAAAAAAAEAIAAAACIA&#10;AABkcnMvZG93bnJldi54bWxQSwECFAAUAAAACACHTuJA15HAIs4BAACqAwAADgAAAAAAAAABACAA&#10;AAApAQAAZHJzL2Uyb0RvYy54bWxQSwUGAAAAAAYABgBZAQAAaQUAAAAA&#10;">
                <v:fill on="t" focussize="0,0"/>
                <v:stroke on="f"/>
                <v:imagedata o:title=""/>
                <o:lock v:ext="edit" aspectratio="f"/>
                <v:textbox inset="0mm,0mm,0mm,0mm">
                  <w:txbxContent>
                    <w:p w14:paraId="21923E5B">
                      <w:pPr>
                        <w:spacing w:before="2" w:line="410" w:lineRule="auto"/>
                        <w:ind w:left="0" w:right="7789" w:firstLine="0"/>
                        <w:jc w:val="left"/>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xml:space="preserve">) </w:t>
                      </w:r>
                      <w:r>
                        <w:rPr>
                          <w:rFonts w:ascii="Courier New"/>
                          <w:color w:val="FF7B72"/>
                          <w:sz w:val="15"/>
                        </w:rPr>
                        <w:t xml:space="preserve">def </w:t>
                      </w:r>
                      <w:r>
                        <w:rPr>
                          <w:rFonts w:ascii="Courier New"/>
                          <w:color w:val="D1A7FF"/>
                          <w:sz w:val="15"/>
                        </w:rPr>
                        <w:t>index</w:t>
                      </w:r>
                      <w:r>
                        <w:rPr>
                          <w:rFonts w:ascii="Courier New"/>
                          <w:color w:val="BABEBE"/>
                          <w:sz w:val="15"/>
                        </w:rPr>
                        <w:t>():</w:t>
                      </w:r>
                    </w:p>
                    <w:p w14:paraId="1A62A208">
                      <w:pPr>
                        <w:spacing w:before="0"/>
                        <w:ind w:left="360" w:right="0" w:firstLine="0"/>
                        <w:jc w:val="left"/>
                        <w:rPr>
                          <w:rFonts w:ascii="Courier New"/>
                          <w:color w:val="000000"/>
                          <w:sz w:val="15"/>
                        </w:rPr>
                      </w:pPr>
                      <w:r>
                        <w:rPr>
                          <w:rFonts w:ascii="Courier New"/>
                          <w:color w:val="C486BF"/>
                          <w:sz w:val="15"/>
                        </w:rPr>
                        <w:t xml:space="preserve">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v:textbox>
                <w10:wrap type="topAndBottom"/>
              </v:shape>
            </w:pict>
          </mc:Fallback>
        </mc:AlternateContent>
      </w:r>
      <w:r>
        <w:rPr>
          <w:b/>
          <w:sz w:val="22"/>
        </w:rPr>
        <w:t>/</w:t>
      </w:r>
      <w:r>
        <w:rPr>
          <w:b/>
          <w:spacing w:val="-8"/>
          <w:sz w:val="22"/>
        </w:rPr>
        <w:t xml:space="preserve"> </w:t>
      </w:r>
      <w:r>
        <w:rPr>
          <w:sz w:val="22"/>
        </w:rPr>
        <w:t>—</w:t>
      </w:r>
      <w:r>
        <w:rPr>
          <w:spacing w:val="-5"/>
          <w:sz w:val="22"/>
        </w:rPr>
        <w:t xml:space="preserve"> </w:t>
      </w:r>
      <w:r>
        <w:rPr>
          <w:sz w:val="22"/>
        </w:rPr>
        <w:t>Home</w:t>
      </w:r>
      <w:r>
        <w:rPr>
          <w:spacing w:val="-5"/>
          <w:sz w:val="22"/>
        </w:rPr>
        <w:t xml:space="preserve"> </w:t>
      </w:r>
      <w:r>
        <w:rPr>
          <w:sz w:val="22"/>
        </w:rPr>
        <w:t>page</w:t>
      </w:r>
      <w:r>
        <w:rPr>
          <w:spacing w:val="-5"/>
          <w:sz w:val="22"/>
        </w:rPr>
        <w:t xml:space="preserve"> </w:t>
      </w:r>
      <w:r>
        <w:rPr>
          <w:sz w:val="22"/>
        </w:rPr>
        <w:t>route</w:t>
      </w:r>
      <w:r>
        <w:rPr>
          <w:spacing w:val="-5"/>
          <w:sz w:val="22"/>
        </w:rPr>
        <w:t xml:space="preserve"> </w:t>
      </w:r>
      <w:r>
        <w:rPr>
          <w:sz w:val="22"/>
        </w:rPr>
        <w:t>that</w:t>
      </w:r>
      <w:r>
        <w:rPr>
          <w:spacing w:val="-6"/>
          <w:sz w:val="22"/>
        </w:rPr>
        <w:t xml:space="preserve"> </w:t>
      </w:r>
      <w:r>
        <w:rPr>
          <w:sz w:val="22"/>
        </w:rPr>
        <w:t>renders</w:t>
      </w:r>
      <w:r>
        <w:rPr>
          <w:spacing w:val="-5"/>
          <w:sz w:val="22"/>
        </w:rPr>
        <w:t xml:space="preserve"> </w:t>
      </w:r>
      <w:r>
        <w:rPr>
          <w:sz w:val="22"/>
        </w:rPr>
        <w:t>the</w:t>
      </w:r>
      <w:r>
        <w:rPr>
          <w:spacing w:val="-5"/>
          <w:sz w:val="22"/>
        </w:rPr>
        <w:t xml:space="preserve"> </w:t>
      </w:r>
      <w:r>
        <w:rPr>
          <w:sz w:val="22"/>
        </w:rPr>
        <w:t>main</w:t>
      </w:r>
      <w:r>
        <w:rPr>
          <w:spacing w:val="-5"/>
          <w:sz w:val="22"/>
        </w:rPr>
        <w:t xml:space="preserve"> </w:t>
      </w:r>
      <w:r>
        <w:rPr>
          <w:sz w:val="22"/>
        </w:rPr>
        <w:t>index.html</w:t>
      </w:r>
      <w:r>
        <w:rPr>
          <w:spacing w:val="-5"/>
          <w:sz w:val="22"/>
        </w:rPr>
        <w:t xml:space="preserve"> </w:t>
      </w:r>
      <w:r>
        <w:rPr>
          <w:spacing w:val="-2"/>
          <w:sz w:val="22"/>
        </w:rPr>
        <w:t>interface</w:t>
      </w:r>
    </w:p>
    <w:p w14:paraId="6072FACD">
      <w:pPr>
        <w:pStyle w:val="8"/>
        <w:spacing w:before="33"/>
      </w:pPr>
    </w:p>
    <w:p w14:paraId="400E2575">
      <w:pPr>
        <w:pStyle w:val="11"/>
        <w:numPr>
          <w:ilvl w:val="1"/>
          <w:numId w:val="4"/>
        </w:numPr>
        <w:tabs>
          <w:tab w:val="left" w:pos="1080"/>
        </w:tabs>
        <w:spacing w:before="0" w:after="0" w:line="240" w:lineRule="auto"/>
        <w:ind w:left="1080" w:right="1062" w:hanging="360"/>
        <w:jc w:val="left"/>
        <w:rPr>
          <w:sz w:val="22"/>
        </w:rPr>
      </w:pPr>
      <w:r>
        <w:rPr>
          <w:sz w:val="22"/>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351790</wp:posOffset>
                </wp:positionV>
                <wp:extent cx="5943600" cy="515620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5943600" cy="5156200"/>
                        </a:xfrm>
                        <a:prstGeom prst="rect">
                          <a:avLst/>
                        </a:prstGeom>
                        <a:solidFill>
                          <a:srgbClr val="121213"/>
                        </a:solidFill>
                      </wps:spPr>
                      <wps:txbx>
                        <w:txbxContent>
                          <w:p w14:paraId="120EB04E">
                            <w:pPr>
                              <w:spacing w:before="7" w:line="410" w:lineRule="auto"/>
                              <w:ind w:left="0" w:right="5442" w:firstLine="0"/>
                              <w:jc w:val="left"/>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xml:space="preserve">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xml:space="preserve">]) </w:t>
                            </w:r>
                            <w:r>
                              <w:rPr>
                                <w:rFonts w:ascii="Courier New"/>
                                <w:color w:val="FF7B72"/>
                                <w:sz w:val="15"/>
                              </w:rPr>
                              <w:t xml:space="preserve">def </w:t>
                            </w:r>
                            <w:r>
                              <w:rPr>
                                <w:rFonts w:ascii="Courier New"/>
                                <w:color w:val="D1A7FF"/>
                                <w:sz w:val="15"/>
                              </w:rPr>
                              <w:t>generate</w:t>
                            </w:r>
                            <w:r>
                              <w:rPr>
                                <w:rFonts w:ascii="Courier New"/>
                                <w:color w:val="BABEBE"/>
                                <w:sz w:val="15"/>
                              </w:rPr>
                              <w:t>():</w:t>
                            </w:r>
                          </w:p>
                          <w:p w14:paraId="29FBADEA">
                            <w:pPr>
                              <w:spacing w:before="0"/>
                              <w:ind w:left="360" w:right="0" w:firstLine="0"/>
                              <w:jc w:val="left"/>
                              <w:rPr>
                                <w:rFonts w:ascii="Courier New"/>
                                <w:color w:val="000000"/>
                                <w:sz w:val="15"/>
                              </w:rPr>
                            </w:pPr>
                            <w:r>
                              <w:rPr>
                                <w:rFonts w:ascii="Courier New"/>
                                <w:color w:val="C8D0D9"/>
                                <w:sz w:val="15"/>
                              </w:rPr>
                              <w:t xml:space="preserve">data </w:t>
                            </w:r>
                            <w:r>
                              <w:rPr>
                                <w:rFonts w:ascii="Courier New"/>
                                <w:color w:val="D4D4D4"/>
                                <w:sz w:val="15"/>
                              </w:rPr>
                              <w:t xml:space="preserve">= </w:t>
                            </w:r>
                            <w:r>
                              <w:rPr>
                                <w:rFonts w:ascii="Courier New"/>
                                <w:color w:val="BABEBE"/>
                                <w:spacing w:val="-2"/>
                                <w:sz w:val="15"/>
                              </w:rPr>
                              <w:t>request.get_json()</w:t>
                            </w:r>
                          </w:p>
                          <w:p w14:paraId="1C80D691">
                            <w:pPr>
                              <w:spacing w:before="121" w:line="410" w:lineRule="auto"/>
                              <w:ind w:left="360" w:right="4092" w:firstLine="0"/>
                              <w:jc w:val="left"/>
                              <w:rPr>
                                <w:rFonts w:ascii="Courier New"/>
                                <w:color w:val="000000"/>
                                <w:sz w:val="15"/>
                              </w:rPr>
                            </w:pPr>
                            <w:r>
                              <w:rPr>
                                <w:rFonts w:ascii="Courier New"/>
                                <w:color w:val="C8D0D9"/>
                                <w:sz w:val="15"/>
                              </w:rPr>
                              <w:t xml:space="preserve">product_info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xml:space="preserve">, </w:t>
                            </w:r>
                            <w:r>
                              <w:rPr>
                                <w:rFonts w:ascii="Courier New"/>
                                <w:color w:val="A5D5FF"/>
                                <w:sz w:val="15"/>
                              </w:rPr>
                              <w:t>""</w:t>
                            </w:r>
                            <w:r>
                              <w:rPr>
                                <w:rFonts w:ascii="Courier New"/>
                                <w:color w:val="BABEBE"/>
                                <w:sz w:val="15"/>
                              </w:rPr>
                              <w:t xml:space="preserve">).strip() </w:t>
                            </w:r>
                            <w:r>
                              <w:rPr>
                                <w:rFonts w:ascii="Courier New"/>
                                <w:color w:val="C8D0D9"/>
                                <w:sz w:val="15"/>
                              </w:rPr>
                              <w:t>platform</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xml:space="preserve"> </w:t>
                            </w:r>
                            <w:r>
                              <w:rPr>
                                <w:rFonts w:ascii="Courier New"/>
                                <w:color w:val="A5D5FF"/>
                                <w:sz w:val="15"/>
                              </w:rPr>
                              <w:t>"instagram"</w:t>
                            </w:r>
                            <w:r>
                              <w:rPr>
                                <w:rFonts w:ascii="Courier New"/>
                                <w:color w:val="BABEBE"/>
                                <w:sz w:val="15"/>
                              </w:rPr>
                              <w:t xml:space="preserve">).lower() </w:t>
                            </w:r>
                            <w:r>
                              <w:rPr>
                                <w:rFonts w:ascii="Courier New"/>
                                <w:color w:val="C8D0D9"/>
                                <w:sz w:val="15"/>
                              </w:rPr>
                              <w:t xml:space="preserve">tone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xml:space="preserve">, </w:t>
                            </w:r>
                            <w:r>
                              <w:rPr>
                                <w:rFonts w:ascii="Courier New"/>
                                <w:color w:val="A5D5FF"/>
                                <w:sz w:val="15"/>
                              </w:rPr>
                              <w:t>"professional"</w:t>
                            </w:r>
                            <w:r>
                              <w:rPr>
                                <w:rFonts w:ascii="Courier New"/>
                                <w:color w:val="BABEBE"/>
                                <w:sz w:val="15"/>
                              </w:rPr>
                              <w:t>).lower()</w:t>
                            </w:r>
                          </w:p>
                          <w:p w14:paraId="6C569742">
                            <w:pPr>
                              <w:spacing w:before="0"/>
                              <w:ind w:left="360" w:right="0" w:firstLine="0"/>
                              <w:jc w:val="left"/>
                              <w:rPr>
                                <w:rFonts w:ascii="Courier New"/>
                                <w:color w:val="000000"/>
                                <w:sz w:val="15"/>
                              </w:rPr>
                            </w:pPr>
                            <w:r>
                              <w:rPr>
                                <w:rFonts w:ascii="Courier New"/>
                                <w:color w:val="C486BF"/>
                                <w:sz w:val="15"/>
                              </w:rPr>
                              <w:t xml:space="preserve">if </w:t>
                            </w:r>
                            <w:r>
                              <w:rPr>
                                <w:rFonts w:ascii="Courier New"/>
                                <w:color w:val="569CD5"/>
                                <w:sz w:val="15"/>
                              </w:rPr>
                              <w:t xml:space="preserve">not </w:t>
                            </w:r>
                            <w:r>
                              <w:rPr>
                                <w:rFonts w:ascii="Courier New"/>
                                <w:color w:val="C8D0D9"/>
                                <w:spacing w:val="-2"/>
                                <w:sz w:val="15"/>
                              </w:rPr>
                              <w:t>product_info</w:t>
                            </w:r>
                            <w:r>
                              <w:rPr>
                                <w:rFonts w:ascii="Courier New"/>
                                <w:color w:val="BABEBE"/>
                                <w:spacing w:val="-2"/>
                                <w:sz w:val="15"/>
                              </w:rPr>
                              <w:t>:</w:t>
                            </w:r>
                          </w:p>
                          <w:p w14:paraId="3FBE26F9">
                            <w:pPr>
                              <w:spacing w:before="121" w:line="410" w:lineRule="auto"/>
                              <w:ind w:left="360" w:right="2581" w:firstLine="360"/>
                              <w:jc w:val="left"/>
                              <w:rPr>
                                <w:rFonts w:ascii="Courier New"/>
                                <w:color w:val="000000"/>
                                <w:sz w:val="15"/>
                              </w:rPr>
                            </w:pPr>
                            <w:r>
                              <w:rPr>
                                <w:rFonts w:ascii="Courier New"/>
                                <w:color w:val="C486BF"/>
                                <w:sz w:val="15"/>
                              </w:rPr>
                              <w:t>return</w:t>
                            </w:r>
                            <w:r>
                              <w:rPr>
                                <w:rFonts w:ascii="Courier New"/>
                                <w:color w:val="C486BF"/>
                                <w:spacing w:val="-7"/>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xml:space="preserve"> </w:t>
                            </w:r>
                            <w:r>
                              <w:rPr>
                                <w:rFonts w:ascii="Courier New"/>
                                <w:color w:val="A5D5FF"/>
                                <w:sz w:val="15"/>
                              </w:rPr>
                              <w:t>"Product</w:t>
                            </w:r>
                            <w:r>
                              <w:rPr>
                                <w:rFonts w:ascii="Courier New"/>
                                <w:color w:val="A5D5FF"/>
                                <w:spacing w:val="-7"/>
                                <w:sz w:val="15"/>
                              </w:rPr>
                              <w:t xml:space="preserve"> </w:t>
                            </w:r>
                            <w:r>
                              <w:rPr>
                                <w:rFonts w:ascii="Courier New"/>
                                <w:color w:val="A5D5FF"/>
                                <w:sz w:val="15"/>
                              </w:rPr>
                              <w:t>information</w:t>
                            </w:r>
                            <w:r>
                              <w:rPr>
                                <w:rFonts w:ascii="Courier New"/>
                                <w:color w:val="A5D5FF"/>
                                <w:spacing w:val="-7"/>
                                <w:sz w:val="15"/>
                              </w:rPr>
                              <w:t xml:space="preserve"> </w:t>
                            </w:r>
                            <w:r>
                              <w:rPr>
                                <w:rFonts w:ascii="Courier New"/>
                                <w:color w:val="A5D5FF"/>
                                <w:sz w:val="15"/>
                              </w:rPr>
                              <w:t>is</w:t>
                            </w:r>
                            <w:r>
                              <w:rPr>
                                <w:rFonts w:ascii="Courier New"/>
                                <w:color w:val="A5D5FF"/>
                                <w:spacing w:val="-7"/>
                                <w:sz w:val="15"/>
                              </w:rPr>
                              <w:t xml:space="preserve"> </w:t>
                            </w:r>
                            <w:r>
                              <w:rPr>
                                <w:rFonts w:ascii="Courier New"/>
                                <w:color w:val="A5D5FF"/>
                                <w:sz w:val="15"/>
                              </w:rPr>
                              <w:t>required."</w:t>
                            </w:r>
                            <w:r>
                              <w:rPr>
                                <w:rFonts w:ascii="Courier New"/>
                                <w:color w:val="BABEBE"/>
                                <w:sz w:val="15"/>
                              </w:rPr>
                              <w:t>}),</w:t>
                            </w:r>
                            <w:r>
                              <w:rPr>
                                <w:rFonts w:ascii="Courier New"/>
                                <w:color w:val="BABEBE"/>
                                <w:spacing w:val="-7"/>
                                <w:sz w:val="15"/>
                              </w:rPr>
                              <w:t xml:space="preserve"> </w:t>
                            </w:r>
                            <w:r>
                              <w:rPr>
                                <w:rFonts w:ascii="Courier New"/>
                                <w:color w:val="B4CDA7"/>
                                <w:sz w:val="15"/>
                              </w:rPr>
                              <w:t xml:space="preserve">400 </w:t>
                            </w:r>
                            <w:r>
                              <w:rPr>
                                <w:rFonts w:ascii="Courier New"/>
                                <w:color w:val="C486BF"/>
                                <w:sz w:val="15"/>
                              </w:rPr>
                              <w:t xml:space="preserve">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D4D4D4"/>
                                <w:sz w:val="15"/>
                              </w:rPr>
                              <w:t xml:space="preserve">&gt; </w:t>
                            </w:r>
                            <w:r>
                              <w:rPr>
                                <w:rFonts w:ascii="Courier New"/>
                                <w:color w:val="B4CDA7"/>
                                <w:sz w:val="15"/>
                              </w:rPr>
                              <w:t>2000</w:t>
                            </w:r>
                            <w:r>
                              <w:rPr>
                                <w:rFonts w:ascii="Courier New"/>
                                <w:color w:val="BABEBE"/>
                                <w:sz w:val="15"/>
                              </w:rPr>
                              <w:t>:</w:t>
                            </w:r>
                          </w:p>
                          <w:p w14:paraId="6D3FAEDE">
                            <w:pPr>
                              <w:spacing w:before="0"/>
                              <w:ind w:left="720" w:right="0" w:firstLine="0"/>
                              <w:jc w:val="left"/>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A5D5FF"/>
                                <w:sz w:val="15"/>
                              </w:rPr>
                              <w:t>"Input too long. Please keep it under 2000 characters."</w:t>
                            </w:r>
                            <w:r>
                              <w:rPr>
                                <w:rFonts w:ascii="Courier New"/>
                                <w:color w:val="BABEBE"/>
                                <w:sz w:val="15"/>
                              </w:rPr>
                              <w:t xml:space="preserve">}), </w:t>
                            </w:r>
                            <w:r>
                              <w:rPr>
                                <w:rFonts w:ascii="Courier New"/>
                                <w:color w:val="B4CDA7"/>
                                <w:spacing w:val="-5"/>
                                <w:sz w:val="15"/>
                              </w:rPr>
                              <w:t>400</w:t>
                            </w:r>
                          </w:p>
                          <w:p w14:paraId="5E84C4DF">
                            <w:pPr>
                              <w:spacing w:before="121"/>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14:paraId="73EE48F5">
                            <w:pPr>
                              <w:spacing w:before="120"/>
                              <w:ind w:left="720" w:right="0" w:firstLine="0"/>
                              <w:jc w:val="left"/>
                              <w:rPr>
                                <w:rFonts w:ascii="Courier New"/>
                                <w:color w:val="000000"/>
                                <w:sz w:val="15"/>
                              </w:rPr>
                            </w:pPr>
                            <w:r>
                              <w:rPr>
                                <w:rFonts w:ascii="Courier New"/>
                                <w:color w:val="C8D0D9"/>
                                <w:sz w:val="15"/>
                              </w:rPr>
                              <w:t xml:space="preserve">prompt </w:t>
                            </w:r>
                            <w:r>
                              <w:rPr>
                                <w:rFonts w:ascii="Courier New"/>
                                <w:color w:val="D4D4D4"/>
                                <w:sz w:val="15"/>
                              </w:rPr>
                              <w:t xml:space="preserve">=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C8D0D9"/>
                                <w:sz w:val="15"/>
                              </w:rPr>
                              <w:t>platform</w:t>
                            </w:r>
                            <w:r>
                              <w:rPr>
                                <w:rFonts w:ascii="Courier New"/>
                                <w:color w:val="BABEBE"/>
                                <w:sz w:val="15"/>
                              </w:rPr>
                              <w:t xml:space="preserve">, </w:t>
                            </w:r>
                            <w:r>
                              <w:rPr>
                                <w:rFonts w:ascii="Courier New"/>
                                <w:color w:val="C8D0D9"/>
                                <w:spacing w:val="-2"/>
                                <w:sz w:val="15"/>
                              </w:rPr>
                              <w:t>tone</w:t>
                            </w:r>
                            <w:r>
                              <w:rPr>
                                <w:rFonts w:ascii="Courier New"/>
                                <w:color w:val="BABEBE"/>
                                <w:spacing w:val="-2"/>
                                <w:sz w:val="15"/>
                              </w:rPr>
                              <w:t>)</w:t>
                            </w:r>
                          </w:p>
                          <w:p w14:paraId="1A00E2CD">
                            <w:pPr>
                              <w:pStyle w:val="8"/>
                              <w:rPr>
                                <w:rFonts w:ascii="Courier New"/>
                                <w:color w:val="000000"/>
                                <w:sz w:val="15"/>
                              </w:rPr>
                            </w:pPr>
                          </w:p>
                          <w:p w14:paraId="60FAAD0F">
                            <w:pPr>
                              <w:pStyle w:val="8"/>
                              <w:spacing w:before="72"/>
                              <w:rPr>
                                <w:rFonts w:ascii="Courier New"/>
                                <w:color w:val="000000"/>
                                <w:sz w:val="15"/>
                              </w:rPr>
                            </w:pPr>
                          </w:p>
                          <w:p w14:paraId="46FA9609">
                            <w:pPr>
                              <w:spacing w:before="0" w:line="410" w:lineRule="auto"/>
                              <w:ind w:left="1080" w:right="4227" w:hanging="361"/>
                              <w:jc w:val="left"/>
                              <w:rPr>
                                <w:rFonts w:ascii="Courier New"/>
                                <w:color w:val="000000"/>
                                <w:sz w:val="15"/>
                              </w:rPr>
                            </w:pPr>
                            <w:r>
                              <w:rPr>
                                <w:rFonts w:ascii="Courier New"/>
                                <w:color w:val="C8D0D9"/>
                                <w:sz w:val="15"/>
                              </w:rPr>
                              <w:t>chat_completion</w:t>
                            </w:r>
                            <w:r>
                              <w:rPr>
                                <w:rFonts w:ascii="Courier New"/>
                                <w:color w:val="C8D0D9"/>
                                <w:spacing w:val="-19"/>
                                <w:sz w:val="15"/>
                              </w:rPr>
                              <w:t xml:space="preserve"> </w:t>
                            </w:r>
                            <w:r>
                              <w:rPr>
                                <w:rFonts w:ascii="Courier New"/>
                                <w:color w:val="D4D4D4"/>
                                <w:sz w:val="15"/>
                              </w:rPr>
                              <w:t>=</w:t>
                            </w:r>
                            <w:r>
                              <w:rPr>
                                <w:rFonts w:ascii="Courier New"/>
                                <w:color w:val="D4D4D4"/>
                                <w:spacing w:val="-19"/>
                                <w:sz w:val="15"/>
                              </w:rPr>
                              <w:t xml:space="preserve"> </w:t>
                            </w:r>
                            <w:r>
                              <w:rPr>
                                <w:rFonts w:ascii="Courier New"/>
                                <w:color w:val="C8D0D9"/>
                                <w:sz w:val="15"/>
                              </w:rPr>
                              <w:t>client</w:t>
                            </w:r>
                            <w:r>
                              <w:rPr>
                                <w:rFonts w:ascii="Courier New"/>
                                <w:color w:val="BABEBE"/>
                                <w:sz w:val="15"/>
                              </w:rPr>
                              <w:t xml:space="preserve">.chat.completions.create(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14:paraId="2B7A65FF">
                            <w:pPr>
                              <w:spacing w:before="0"/>
                              <w:ind w:left="1440" w:right="0" w:firstLine="0"/>
                              <w:jc w:val="left"/>
                              <w:rPr>
                                <w:rFonts w:ascii="Courier New"/>
                                <w:color w:val="000000"/>
                                <w:sz w:val="15"/>
                              </w:rPr>
                            </w:pPr>
                            <w:r>
                              <w:rPr>
                                <w:rFonts w:ascii="Courier New"/>
                                <w:color w:val="BABEBE"/>
                                <w:spacing w:val="-10"/>
                                <w:sz w:val="15"/>
                              </w:rPr>
                              <w:t>{</w:t>
                            </w:r>
                          </w:p>
                          <w:p w14:paraId="231CC67F">
                            <w:pPr>
                              <w:spacing w:before="121"/>
                              <w:ind w:left="1800" w:right="0" w:firstLine="0"/>
                              <w:jc w:val="left"/>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pacing w:val="-2"/>
                                <w:sz w:val="15"/>
                              </w:rPr>
                              <w:t>"system"</w:t>
                            </w:r>
                            <w:r>
                              <w:rPr>
                                <w:rFonts w:ascii="Courier New"/>
                                <w:color w:val="BABEBE"/>
                                <w:spacing w:val="-2"/>
                                <w:sz w:val="15"/>
                              </w:rPr>
                              <w:t>,</w:t>
                            </w:r>
                          </w:p>
                          <w:p w14:paraId="48639F02">
                            <w:pPr>
                              <w:spacing w:before="120" w:line="326" w:lineRule="auto"/>
                              <w:ind w:left="0" w:right="0" w:firstLine="1800"/>
                              <w:jc w:val="left"/>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xml:space="preserve"> </w:t>
                            </w:r>
                            <w:r>
                              <w:rPr>
                                <w:rFonts w:ascii="Courier New"/>
                                <w:color w:val="A5D5FF"/>
                                <w:sz w:val="15"/>
                              </w:rPr>
                              <w:t>"You</w:t>
                            </w:r>
                            <w:r>
                              <w:rPr>
                                <w:rFonts w:ascii="Courier New"/>
                                <w:color w:val="A5D5FF"/>
                                <w:spacing w:val="-4"/>
                                <w:sz w:val="15"/>
                              </w:rPr>
                              <w:t xml:space="preserve"> </w:t>
                            </w:r>
                            <w:r>
                              <w:rPr>
                                <w:rFonts w:ascii="Courier New"/>
                                <w:color w:val="A5D5FF"/>
                                <w:sz w:val="15"/>
                              </w:rPr>
                              <w:t>are</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social</w:t>
                            </w:r>
                            <w:r>
                              <w:rPr>
                                <w:rFonts w:ascii="Courier New"/>
                                <w:color w:val="A5D5FF"/>
                                <w:spacing w:val="-4"/>
                                <w:sz w:val="15"/>
                              </w:rPr>
                              <w:t xml:space="preserve"> </w:t>
                            </w:r>
                            <w:r>
                              <w:rPr>
                                <w:rFonts w:ascii="Courier New"/>
                                <w:color w:val="A5D5FF"/>
                                <w:sz w:val="15"/>
                              </w:rPr>
                              <w:t>media</w:t>
                            </w:r>
                            <w:r>
                              <w:rPr>
                                <w:rFonts w:ascii="Courier New"/>
                                <w:color w:val="A5D5FF"/>
                                <w:spacing w:val="-4"/>
                                <w:sz w:val="15"/>
                              </w:rPr>
                              <w:t xml:space="preserve"> </w:t>
                            </w:r>
                            <w:r>
                              <w:rPr>
                                <w:rFonts w:ascii="Courier New"/>
                                <w:color w:val="A5D5FF"/>
                                <w:sz w:val="15"/>
                              </w:rPr>
                              <w:t>content</w:t>
                            </w:r>
                            <w:r>
                              <w:rPr>
                                <w:rFonts w:ascii="Courier New"/>
                                <w:color w:val="A5D5FF"/>
                                <w:spacing w:val="-4"/>
                                <w:sz w:val="15"/>
                              </w:rPr>
                              <w:t xml:space="preserve"> </w:t>
                            </w:r>
                            <w:r>
                              <w:rPr>
                                <w:rFonts w:ascii="Courier New"/>
                                <w:color w:val="A5D5FF"/>
                                <w:sz w:val="15"/>
                              </w:rPr>
                              <w:t>expert.</w:t>
                            </w:r>
                            <w:r>
                              <w:rPr>
                                <w:rFonts w:ascii="Courier New"/>
                                <w:color w:val="A5D5FF"/>
                                <w:spacing w:val="-4"/>
                                <w:sz w:val="15"/>
                              </w:rPr>
                              <w:t xml:space="preserve"> </w:t>
                            </w:r>
                            <w:r>
                              <w:rPr>
                                <w:rFonts w:ascii="Courier New"/>
                                <w:color w:val="A5D5FF"/>
                                <w:sz w:val="15"/>
                              </w:rPr>
                              <w:t>Always</w:t>
                            </w:r>
                            <w:r>
                              <w:rPr>
                                <w:rFonts w:ascii="Courier New"/>
                                <w:color w:val="A5D5FF"/>
                                <w:spacing w:val="-4"/>
                                <w:sz w:val="15"/>
                              </w:rPr>
                              <w:t xml:space="preserve"> </w:t>
                            </w:r>
                            <w:r>
                              <w:rPr>
                                <w:rFonts w:ascii="Courier New"/>
                                <w:color w:val="A5D5FF"/>
                                <w:sz w:val="15"/>
                              </w:rPr>
                              <w:t>respond</w:t>
                            </w:r>
                            <w:r>
                              <w:rPr>
                                <w:rFonts w:ascii="Courier New"/>
                                <w:color w:val="A5D5FF"/>
                                <w:spacing w:val="-4"/>
                                <w:sz w:val="15"/>
                              </w:rPr>
                              <w:t xml:space="preserve"> </w:t>
                            </w:r>
                            <w:r>
                              <w:rPr>
                                <w:rFonts w:ascii="Courier New"/>
                                <w:color w:val="A5D5FF"/>
                                <w:sz w:val="15"/>
                              </w:rPr>
                              <w:t>with</w:t>
                            </w:r>
                            <w:r>
                              <w:rPr>
                                <w:rFonts w:ascii="Courier New"/>
                                <w:color w:val="A5D5FF"/>
                                <w:spacing w:val="-4"/>
                                <w:sz w:val="15"/>
                              </w:rPr>
                              <w:t xml:space="preserve"> </w:t>
                            </w:r>
                            <w:r>
                              <w:rPr>
                                <w:rFonts w:ascii="Courier New"/>
                                <w:color w:val="A5D5FF"/>
                                <w:sz w:val="15"/>
                              </w:rPr>
                              <w:t>valid</w:t>
                            </w:r>
                            <w:r>
                              <w:rPr>
                                <w:rFonts w:ascii="Courier New"/>
                                <w:color w:val="A5D5FF"/>
                                <w:spacing w:val="-4"/>
                                <w:sz w:val="15"/>
                              </w:rPr>
                              <w:t xml:space="preserve"> </w:t>
                            </w:r>
                            <w:r>
                              <w:rPr>
                                <w:rFonts w:ascii="Courier New"/>
                                <w:color w:val="A5D5FF"/>
                                <w:sz w:val="15"/>
                              </w:rPr>
                              <w:t>JSON only, no markdown formatting."</w:t>
                            </w:r>
                          </w:p>
                          <w:p w14:paraId="0BA4A101">
                            <w:pPr>
                              <w:spacing w:before="59"/>
                              <w:ind w:left="1440" w:right="0" w:firstLine="0"/>
                              <w:jc w:val="left"/>
                              <w:rPr>
                                <w:rFonts w:ascii="Courier New"/>
                                <w:color w:val="000000"/>
                                <w:sz w:val="15"/>
                              </w:rPr>
                            </w:pPr>
                            <w:r>
                              <w:rPr>
                                <w:rFonts w:ascii="Courier New"/>
                                <w:color w:val="BABEBE"/>
                                <w:spacing w:val="-5"/>
                                <w:sz w:val="15"/>
                              </w:rPr>
                              <w:t>},</w:t>
                            </w:r>
                          </w:p>
                          <w:p w14:paraId="1B052BF2">
                            <w:pPr>
                              <w:spacing w:before="121"/>
                              <w:ind w:left="1440" w:right="0" w:firstLine="0"/>
                              <w:jc w:val="left"/>
                              <w:rPr>
                                <w:rFonts w:ascii="Courier New"/>
                                <w:color w:val="000000"/>
                                <w:sz w:val="15"/>
                              </w:rPr>
                            </w:pPr>
                            <w:r>
                              <w:rPr>
                                <w:rFonts w:ascii="Courier New"/>
                                <w:color w:val="BABEBE"/>
                                <w:spacing w:val="-10"/>
                                <w:sz w:val="15"/>
                              </w:rPr>
                              <w:t>{</w:t>
                            </w:r>
                          </w:p>
                          <w:p w14:paraId="7ECE6424">
                            <w:pPr>
                              <w:spacing w:before="121" w:line="410" w:lineRule="auto"/>
                              <w:ind w:left="1800" w:right="5442" w:firstLine="0"/>
                              <w:jc w:val="left"/>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z w:val="15"/>
                              </w:rPr>
                              <w:t>"user"</w:t>
                            </w:r>
                            <w:r>
                              <w:rPr>
                                <w:rFonts w:ascii="Courier New"/>
                                <w:color w:val="BABEBE"/>
                                <w:sz w:val="15"/>
                              </w:rPr>
                              <w:t xml:space="preserve">, </w:t>
                            </w:r>
                            <w:r>
                              <w:rPr>
                                <w:rFonts w:ascii="Courier New"/>
                                <w:color w:val="A5D5FF"/>
                                <w:sz w:val="15"/>
                              </w:rPr>
                              <w:t>"content"</w:t>
                            </w:r>
                            <w:r>
                              <w:rPr>
                                <w:rFonts w:ascii="Courier New"/>
                                <w:color w:val="BABEBE"/>
                                <w:sz w:val="15"/>
                              </w:rPr>
                              <w:t>:</w:t>
                            </w:r>
                            <w:r>
                              <w:rPr>
                                <w:rFonts w:ascii="Courier New"/>
                                <w:color w:val="BABEBE"/>
                                <w:spacing w:val="-23"/>
                                <w:sz w:val="15"/>
                              </w:rPr>
                              <w:t xml:space="preserve"> </w:t>
                            </w:r>
                            <w:r>
                              <w:rPr>
                                <w:rFonts w:ascii="Courier New"/>
                                <w:color w:val="C8D0D9"/>
                                <w:sz w:val="15"/>
                              </w:rPr>
                              <w:t>prompt</w:t>
                            </w:r>
                          </w:p>
                          <w:p w14:paraId="614FD2FA">
                            <w:pPr>
                              <w:spacing w:before="0"/>
                              <w:ind w:left="1440" w:right="0" w:firstLine="0"/>
                              <w:jc w:val="left"/>
                              <w:rPr>
                                <w:rFonts w:ascii="Courier New"/>
                                <w:color w:val="000000"/>
                                <w:sz w:val="15"/>
                              </w:rPr>
                            </w:pPr>
                            <w:r>
                              <w:rPr>
                                <w:rFonts w:ascii="Courier New"/>
                                <w:color w:val="BABEBE"/>
                                <w:spacing w:val="-10"/>
                                <w:sz w:val="15"/>
                              </w:rPr>
                              <w:t>}</w:t>
                            </w:r>
                          </w:p>
                          <w:p w14:paraId="1D583524">
                            <w:pPr>
                              <w:spacing w:before="120"/>
                              <w:ind w:left="1080" w:right="0" w:firstLine="0"/>
                              <w:jc w:val="left"/>
                              <w:rPr>
                                <w:rFonts w:ascii="Courier New"/>
                                <w:color w:val="000000"/>
                                <w:sz w:val="15"/>
                              </w:rPr>
                            </w:pPr>
                            <w:r>
                              <w:rPr>
                                <w:rFonts w:ascii="Courier New"/>
                                <w:color w:val="BABEBE"/>
                                <w:spacing w:val="-5"/>
                                <w:sz w:val="15"/>
                              </w:rPr>
                              <w:t>],</w:t>
                            </w:r>
                          </w:p>
                          <w:p w14:paraId="438C4EA5">
                            <w:pPr>
                              <w:spacing w:before="121" w:line="410" w:lineRule="auto"/>
                              <w:ind w:left="1080" w:right="5443" w:firstLine="0"/>
                              <w:jc w:val="left"/>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"llama-3.3-70b-versatile"</w:t>
                            </w:r>
                            <w:r>
                              <w:rPr>
                                <w:rFonts w:ascii="Courier New"/>
                                <w:color w:val="BABEBE"/>
                                <w:spacing w:val="-2"/>
                                <w:sz w:val="15"/>
                              </w:rPr>
                              <w:t xml:space="preserve">,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xml:space="preserve">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wps:txbx>
                      <wps:bodyPr wrap="square" lIns="0" tIns="0" rIns="0" bIns="0" rtlCol="0">
                        <a:noAutofit/>
                      </wps:bodyPr>
                    </wps:wsp>
                  </a:graphicData>
                </a:graphic>
              </wp:anchor>
            </w:drawing>
          </mc:Choice>
          <mc:Fallback>
            <w:pict>
              <v:shape id="Textbox 14" o:spid="_x0000_s1026" o:spt="202" type="#_x0000_t202" style="position:absolute;left:0pt;margin-left:72pt;margin-top:27.7pt;height:406pt;width:468pt;mso-position-horizontal-relative:page;mso-wrap-distance-bottom:0pt;mso-wrap-distance-top:0pt;z-index:-251650048;mso-width-relative:page;mso-height-relative:page;" fillcolor="#121213" filled="t" stroked="f" coordsize="21600,21600" o:gfxdata="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fXppraAAAACwEAAA8AAAAAAAAAAQAgAAAAIgAA&#10;AGRycy9kb3ducmV2LnhtbFBLAQIUABQAAAAIAIdO4kAuKpBHzQEAAKsDAAAOAAAAAAAAAAEAIAAA&#10;ACkBAABkcnMvZTJvRG9jLnhtbFBLBQYAAAAABgAGAFkBAABoBQAAAAA=&#10;">
                <v:fill on="t" focussize="0,0"/>
                <v:stroke on="f"/>
                <v:imagedata o:title=""/>
                <o:lock v:ext="edit" aspectratio="f"/>
                <v:textbox inset="0mm,0mm,0mm,0mm">
                  <w:txbxContent>
                    <w:p w14:paraId="120EB04E">
                      <w:pPr>
                        <w:spacing w:before="7" w:line="410" w:lineRule="auto"/>
                        <w:ind w:left="0" w:right="5442" w:firstLine="0"/>
                        <w:jc w:val="left"/>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xml:space="preserve">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xml:space="preserve">]) </w:t>
                      </w:r>
                      <w:r>
                        <w:rPr>
                          <w:rFonts w:ascii="Courier New"/>
                          <w:color w:val="FF7B72"/>
                          <w:sz w:val="15"/>
                        </w:rPr>
                        <w:t xml:space="preserve">def </w:t>
                      </w:r>
                      <w:r>
                        <w:rPr>
                          <w:rFonts w:ascii="Courier New"/>
                          <w:color w:val="D1A7FF"/>
                          <w:sz w:val="15"/>
                        </w:rPr>
                        <w:t>generate</w:t>
                      </w:r>
                      <w:r>
                        <w:rPr>
                          <w:rFonts w:ascii="Courier New"/>
                          <w:color w:val="BABEBE"/>
                          <w:sz w:val="15"/>
                        </w:rPr>
                        <w:t>():</w:t>
                      </w:r>
                    </w:p>
                    <w:p w14:paraId="29FBADEA">
                      <w:pPr>
                        <w:spacing w:before="0"/>
                        <w:ind w:left="360" w:right="0" w:firstLine="0"/>
                        <w:jc w:val="left"/>
                        <w:rPr>
                          <w:rFonts w:ascii="Courier New"/>
                          <w:color w:val="000000"/>
                          <w:sz w:val="15"/>
                        </w:rPr>
                      </w:pPr>
                      <w:r>
                        <w:rPr>
                          <w:rFonts w:ascii="Courier New"/>
                          <w:color w:val="C8D0D9"/>
                          <w:sz w:val="15"/>
                        </w:rPr>
                        <w:t xml:space="preserve">data </w:t>
                      </w:r>
                      <w:r>
                        <w:rPr>
                          <w:rFonts w:ascii="Courier New"/>
                          <w:color w:val="D4D4D4"/>
                          <w:sz w:val="15"/>
                        </w:rPr>
                        <w:t xml:space="preserve">= </w:t>
                      </w:r>
                      <w:r>
                        <w:rPr>
                          <w:rFonts w:ascii="Courier New"/>
                          <w:color w:val="BABEBE"/>
                          <w:spacing w:val="-2"/>
                          <w:sz w:val="15"/>
                        </w:rPr>
                        <w:t>request.get_json()</w:t>
                      </w:r>
                    </w:p>
                    <w:p w14:paraId="1C80D691">
                      <w:pPr>
                        <w:spacing w:before="121" w:line="410" w:lineRule="auto"/>
                        <w:ind w:left="360" w:right="4092" w:firstLine="0"/>
                        <w:jc w:val="left"/>
                        <w:rPr>
                          <w:rFonts w:ascii="Courier New"/>
                          <w:color w:val="000000"/>
                          <w:sz w:val="15"/>
                        </w:rPr>
                      </w:pPr>
                      <w:r>
                        <w:rPr>
                          <w:rFonts w:ascii="Courier New"/>
                          <w:color w:val="C8D0D9"/>
                          <w:sz w:val="15"/>
                        </w:rPr>
                        <w:t xml:space="preserve">product_info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xml:space="preserve">, </w:t>
                      </w:r>
                      <w:r>
                        <w:rPr>
                          <w:rFonts w:ascii="Courier New"/>
                          <w:color w:val="A5D5FF"/>
                          <w:sz w:val="15"/>
                        </w:rPr>
                        <w:t>""</w:t>
                      </w:r>
                      <w:r>
                        <w:rPr>
                          <w:rFonts w:ascii="Courier New"/>
                          <w:color w:val="BABEBE"/>
                          <w:sz w:val="15"/>
                        </w:rPr>
                        <w:t xml:space="preserve">).strip() </w:t>
                      </w:r>
                      <w:r>
                        <w:rPr>
                          <w:rFonts w:ascii="Courier New"/>
                          <w:color w:val="C8D0D9"/>
                          <w:sz w:val="15"/>
                        </w:rPr>
                        <w:t>platform</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xml:space="preserve"> </w:t>
                      </w:r>
                      <w:r>
                        <w:rPr>
                          <w:rFonts w:ascii="Courier New"/>
                          <w:color w:val="A5D5FF"/>
                          <w:sz w:val="15"/>
                        </w:rPr>
                        <w:t>"instagram"</w:t>
                      </w:r>
                      <w:r>
                        <w:rPr>
                          <w:rFonts w:ascii="Courier New"/>
                          <w:color w:val="BABEBE"/>
                          <w:sz w:val="15"/>
                        </w:rPr>
                        <w:t xml:space="preserve">).lower() </w:t>
                      </w:r>
                      <w:r>
                        <w:rPr>
                          <w:rFonts w:ascii="Courier New"/>
                          <w:color w:val="C8D0D9"/>
                          <w:sz w:val="15"/>
                        </w:rPr>
                        <w:t xml:space="preserve">tone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xml:space="preserve">, </w:t>
                      </w:r>
                      <w:r>
                        <w:rPr>
                          <w:rFonts w:ascii="Courier New"/>
                          <w:color w:val="A5D5FF"/>
                          <w:sz w:val="15"/>
                        </w:rPr>
                        <w:t>"professional"</w:t>
                      </w:r>
                      <w:r>
                        <w:rPr>
                          <w:rFonts w:ascii="Courier New"/>
                          <w:color w:val="BABEBE"/>
                          <w:sz w:val="15"/>
                        </w:rPr>
                        <w:t>).lower()</w:t>
                      </w:r>
                    </w:p>
                    <w:p w14:paraId="6C569742">
                      <w:pPr>
                        <w:spacing w:before="0"/>
                        <w:ind w:left="360" w:right="0" w:firstLine="0"/>
                        <w:jc w:val="left"/>
                        <w:rPr>
                          <w:rFonts w:ascii="Courier New"/>
                          <w:color w:val="000000"/>
                          <w:sz w:val="15"/>
                        </w:rPr>
                      </w:pPr>
                      <w:r>
                        <w:rPr>
                          <w:rFonts w:ascii="Courier New"/>
                          <w:color w:val="C486BF"/>
                          <w:sz w:val="15"/>
                        </w:rPr>
                        <w:t xml:space="preserve">if </w:t>
                      </w:r>
                      <w:r>
                        <w:rPr>
                          <w:rFonts w:ascii="Courier New"/>
                          <w:color w:val="569CD5"/>
                          <w:sz w:val="15"/>
                        </w:rPr>
                        <w:t xml:space="preserve">not </w:t>
                      </w:r>
                      <w:r>
                        <w:rPr>
                          <w:rFonts w:ascii="Courier New"/>
                          <w:color w:val="C8D0D9"/>
                          <w:spacing w:val="-2"/>
                          <w:sz w:val="15"/>
                        </w:rPr>
                        <w:t>product_info</w:t>
                      </w:r>
                      <w:r>
                        <w:rPr>
                          <w:rFonts w:ascii="Courier New"/>
                          <w:color w:val="BABEBE"/>
                          <w:spacing w:val="-2"/>
                          <w:sz w:val="15"/>
                        </w:rPr>
                        <w:t>:</w:t>
                      </w:r>
                    </w:p>
                    <w:p w14:paraId="3FBE26F9">
                      <w:pPr>
                        <w:spacing w:before="121" w:line="410" w:lineRule="auto"/>
                        <w:ind w:left="360" w:right="2581" w:firstLine="360"/>
                        <w:jc w:val="left"/>
                        <w:rPr>
                          <w:rFonts w:ascii="Courier New"/>
                          <w:color w:val="000000"/>
                          <w:sz w:val="15"/>
                        </w:rPr>
                      </w:pPr>
                      <w:r>
                        <w:rPr>
                          <w:rFonts w:ascii="Courier New"/>
                          <w:color w:val="C486BF"/>
                          <w:sz w:val="15"/>
                        </w:rPr>
                        <w:t>return</w:t>
                      </w:r>
                      <w:r>
                        <w:rPr>
                          <w:rFonts w:ascii="Courier New"/>
                          <w:color w:val="C486BF"/>
                          <w:spacing w:val="-7"/>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xml:space="preserve"> </w:t>
                      </w:r>
                      <w:r>
                        <w:rPr>
                          <w:rFonts w:ascii="Courier New"/>
                          <w:color w:val="A5D5FF"/>
                          <w:sz w:val="15"/>
                        </w:rPr>
                        <w:t>"Product</w:t>
                      </w:r>
                      <w:r>
                        <w:rPr>
                          <w:rFonts w:ascii="Courier New"/>
                          <w:color w:val="A5D5FF"/>
                          <w:spacing w:val="-7"/>
                          <w:sz w:val="15"/>
                        </w:rPr>
                        <w:t xml:space="preserve"> </w:t>
                      </w:r>
                      <w:r>
                        <w:rPr>
                          <w:rFonts w:ascii="Courier New"/>
                          <w:color w:val="A5D5FF"/>
                          <w:sz w:val="15"/>
                        </w:rPr>
                        <w:t>information</w:t>
                      </w:r>
                      <w:r>
                        <w:rPr>
                          <w:rFonts w:ascii="Courier New"/>
                          <w:color w:val="A5D5FF"/>
                          <w:spacing w:val="-7"/>
                          <w:sz w:val="15"/>
                        </w:rPr>
                        <w:t xml:space="preserve"> </w:t>
                      </w:r>
                      <w:r>
                        <w:rPr>
                          <w:rFonts w:ascii="Courier New"/>
                          <w:color w:val="A5D5FF"/>
                          <w:sz w:val="15"/>
                        </w:rPr>
                        <w:t>is</w:t>
                      </w:r>
                      <w:r>
                        <w:rPr>
                          <w:rFonts w:ascii="Courier New"/>
                          <w:color w:val="A5D5FF"/>
                          <w:spacing w:val="-7"/>
                          <w:sz w:val="15"/>
                        </w:rPr>
                        <w:t xml:space="preserve"> </w:t>
                      </w:r>
                      <w:r>
                        <w:rPr>
                          <w:rFonts w:ascii="Courier New"/>
                          <w:color w:val="A5D5FF"/>
                          <w:sz w:val="15"/>
                        </w:rPr>
                        <w:t>required."</w:t>
                      </w:r>
                      <w:r>
                        <w:rPr>
                          <w:rFonts w:ascii="Courier New"/>
                          <w:color w:val="BABEBE"/>
                          <w:sz w:val="15"/>
                        </w:rPr>
                        <w:t>}),</w:t>
                      </w:r>
                      <w:r>
                        <w:rPr>
                          <w:rFonts w:ascii="Courier New"/>
                          <w:color w:val="BABEBE"/>
                          <w:spacing w:val="-7"/>
                          <w:sz w:val="15"/>
                        </w:rPr>
                        <w:t xml:space="preserve"> </w:t>
                      </w:r>
                      <w:r>
                        <w:rPr>
                          <w:rFonts w:ascii="Courier New"/>
                          <w:color w:val="B4CDA7"/>
                          <w:sz w:val="15"/>
                        </w:rPr>
                        <w:t xml:space="preserve">400 </w:t>
                      </w:r>
                      <w:r>
                        <w:rPr>
                          <w:rFonts w:ascii="Courier New"/>
                          <w:color w:val="C486BF"/>
                          <w:sz w:val="15"/>
                        </w:rPr>
                        <w:t xml:space="preserve">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D4D4D4"/>
                          <w:sz w:val="15"/>
                        </w:rPr>
                        <w:t xml:space="preserve">&gt; </w:t>
                      </w:r>
                      <w:r>
                        <w:rPr>
                          <w:rFonts w:ascii="Courier New"/>
                          <w:color w:val="B4CDA7"/>
                          <w:sz w:val="15"/>
                        </w:rPr>
                        <w:t>2000</w:t>
                      </w:r>
                      <w:r>
                        <w:rPr>
                          <w:rFonts w:ascii="Courier New"/>
                          <w:color w:val="BABEBE"/>
                          <w:sz w:val="15"/>
                        </w:rPr>
                        <w:t>:</w:t>
                      </w:r>
                    </w:p>
                    <w:p w14:paraId="6D3FAEDE">
                      <w:pPr>
                        <w:spacing w:before="0"/>
                        <w:ind w:left="720" w:right="0" w:firstLine="0"/>
                        <w:jc w:val="left"/>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A5D5FF"/>
                          <w:sz w:val="15"/>
                        </w:rPr>
                        <w:t>"Input too long. Please keep it under 2000 characters."</w:t>
                      </w:r>
                      <w:r>
                        <w:rPr>
                          <w:rFonts w:ascii="Courier New"/>
                          <w:color w:val="BABEBE"/>
                          <w:sz w:val="15"/>
                        </w:rPr>
                        <w:t xml:space="preserve">}), </w:t>
                      </w:r>
                      <w:r>
                        <w:rPr>
                          <w:rFonts w:ascii="Courier New"/>
                          <w:color w:val="B4CDA7"/>
                          <w:spacing w:val="-5"/>
                          <w:sz w:val="15"/>
                        </w:rPr>
                        <w:t>400</w:t>
                      </w:r>
                    </w:p>
                    <w:p w14:paraId="5E84C4DF">
                      <w:pPr>
                        <w:spacing w:before="121"/>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14:paraId="73EE48F5">
                      <w:pPr>
                        <w:spacing w:before="120"/>
                        <w:ind w:left="720" w:right="0" w:firstLine="0"/>
                        <w:jc w:val="left"/>
                        <w:rPr>
                          <w:rFonts w:ascii="Courier New"/>
                          <w:color w:val="000000"/>
                          <w:sz w:val="15"/>
                        </w:rPr>
                      </w:pPr>
                      <w:r>
                        <w:rPr>
                          <w:rFonts w:ascii="Courier New"/>
                          <w:color w:val="C8D0D9"/>
                          <w:sz w:val="15"/>
                        </w:rPr>
                        <w:t xml:space="preserve">prompt </w:t>
                      </w:r>
                      <w:r>
                        <w:rPr>
                          <w:rFonts w:ascii="Courier New"/>
                          <w:color w:val="D4D4D4"/>
                          <w:sz w:val="15"/>
                        </w:rPr>
                        <w:t xml:space="preserve">=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C8D0D9"/>
                          <w:sz w:val="15"/>
                        </w:rPr>
                        <w:t>platform</w:t>
                      </w:r>
                      <w:r>
                        <w:rPr>
                          <w:rFonts w:ascii="Courier New"/>
                          <w:color w:val="BABEBE"/>
                          <w:sz w:val="15"/>
                        </w:rPr>
                        <w:t xml:space="preserve">, </w:t>
                      </w:r>
                      <w:r>
                        <w:rPr>
                          <w:rFonts w:ascii="Courier New"/>
                          <w:color w:val="C8D0D9"/>
                          <w:spacing w:val="-2"/>
                          <w:sz w:val="15"/>
                        </w:rPr>
                        <w:t>tone</w:t>
                      </w:r>
                      <w:r>
                        <w:rPr>
                          <w:rFonts w:ascii="Courier New"/>
                          <w:color w:val="BABEBE"/>
                          <w:spacing w:val="-2"/>
                          <w:sz w:val="15"/>
                        </w:rPr>
                        <w:t>)</w:t>
                      </w:r>
                    </w:p>
                    <w:p w14:paraId="1A00E2CD">
                      <w:pPr>
                        <w:pStyle w:val="8"/>
                        <w:rPr>
                          <w:rFonts w:ascii="Courier New"/>
                          <w:color w:val="000000"/>
                          <w:sz w:val="15"/>
                        </w:rPr>
                      </w:pPr>
                    </w:p>
                    <w:p w14:paraId="60FAAD0F">
                      <w:pPr>
                        <w:pStyle w:val="8"/>
                        <w:spacing w:before="72"/>
                        <w:rPr>
                          <w:rFonts w:ascii="Courier New"/>
                          <w:color w:val="000000"/>
                          <w:sz w:val="15"/>
                        </w:rPr>
                      </w:pPr>
                    </w:p>
                    <w:p w14:paraId="46FA9609">
                      <w:pPr>
                        <w:spacing w:before="0" w:line="410" w:lineRule="auto"/>
                        <w:ind w:left="1080" w:right="4227" w:hanging="361"/>
                        <w:jc w:val="left"/>
                        <w:rPr>
                          <w:rFonts w:ascii="Courier New"/>
                          <w:color w:val="000000"/>
                          <w:sz w:val="15"/>
                        </w:rPr>
                      </w:pPr>
                      <w:r>
                        <w:rPr>
                          <w:rFonts w:ascii="Courier New"/>
                          <w:color w:val="C8D0D9"/>
                          <w:sz w:val="15"/>
                        </w:rPr>
                        <w:t>chat_completion</w:t>
                      </w:r>
                      <w:r>
                        <w:rPr>
                          <w:rFonts w:ascii="Courier New"/>
                          <w:color w:val="C8D0D9"/>
                          <w:spacing w:val="-19"/>
                          <w:sz w:val="15"/>
                        </w:rPr>
                        <w:t xml:space="preserve"> </w:t>
                      </w:r>
                      <w:r>
                        <w:rPr>
                          <w:rFonts w:ascii="Courier New"/>
                          <w:color w:val="D4D4D4"/>
                          <w:sz w:val="15"/>
                        </w:rPr>
                        <w:t>=</w:t>
                      </w:r>
                      <w:r>
                        <w:rPr>
                          <w:rFonts w:ascii="Courier New"/>
                          <w:color w:val="D4D4D4"/>
                          <w:spacing w:val="-19"/>
                          <w:sz w:val="15"/>
                        </w:rPr>
                        <w:t xml:space="preserve"> </w:t>
                      </w:r>
                      <w:r>
                        <w:rPr>
                          <w:rFonts w:ascii="Courier New"/>
                          <w:color w:val="C8D0D9"/>
                          <w:sz w:val="15"/>
                        </w:rPr>
                        <w:t>client</w:t>
                      </w:r>
                      <w:r>
                        <w:rPr>
                          <w:rFonts w:ascii="Courier New"/>
                          <w:color w:val="BABEBE"/>
                          <w:sz w:val="15"/>
                        </w:rPr>
                        <w:t xml:space="preserve">.chat.completions.create(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14:paraId="2B7A65FF">
                      <w:pPr>
                        <w:spacing w:before="0"/>
                        <w:ind w:left="1440" w:right="0" w:firstLine="0"/>
                        <w:jc w:val="left"/>
                        <w:rPr>
                          <w:rFonts w:ascii="Courier New"/>
                          <w:color w:val="000000"/>
                          <w:sz w:val="15"/>
                        </w:rPr>
                      </w:pPr>
                      <w:r>
                        <w:rPr>
                          <w:rFonts w:ascii="Courier New"/>
                          <w:color w:val="BABEBE"/>
                          <w:spacing w:val="-10"/>
                          <w:sz w:val="15"/>
                        </w:rPr>
                        <w:t>{</w:t>
                      </w:r>
                    </w:p>
                    <w:p w14:paraId="231CC67F">
                      <w:pPr>
                        <w:spacing w:before="121"/>
                        <w:ind w:left="1800" w:right="0" w:firstLine="0"/>
                        <w:jc w:val="left"/>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pacing w:val="-2"/>
                          <w:sz w:val="15"/>
                        </w:rPr>
                        <w:t>"system"</w:t>
                      </w:r>
                      <w:r>
                        <w:rPr>
                          <w:rFonts w:ascii="Courier New"/>
                          <w:color w:val="BABEBE"/>
                          <w:spacing w:val="-2"/>
                          <w:sz w:val="15"/>
                        </w:rPr>
                        <w:t>,</w:t>
                      </w:r>
                    </w:p>
                    <w:p w14:paraId="48639F02">
                      <w:pPr>
                        <w:spacing w:before="120" w:line="326" w:lineRule="auto"/>
                        <w:ind w:left="0" w:right="0" w:firstLine="1800"/>
                        <w:jc w:val="left"/>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xml:space="preserve"> </w:t>
                      </w:r>
                      <w:r>
                        <w:rPr>
                          <w:rFonts w:ascii="Courier New"/>
                          <w:color w:val="A5D5FF"/>
                          <w:sz w:val="15"/>
                        </w:rPr>
                        <w:t>"You</w:t>
                      </w:r>
                      <w:r>
                        <w:rPr>
                          <w:rFonts w:ascii="Courier New"/>
                          <w:color w:val="A5D5FF"/>
                          <w:spacing w:val="-4"/>
                          <w:sz w:val="15"/>
                        </w:rPr>
                        <w:t xml:space="preserve"> </w:t>
                      </w:r>
                      <w:r>
                        <w:rPr>
                          <w:rFonts w:ascii="Courier New"/>
                          <w:color w:val="A5D5FF"/>
                          <w:sz w:val="15"/>
                        </w:rPr>
                        <w:t>are</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social</w:t>
                      </w:r>
                      <w:r>
                        <w:rPr>
                          <w:rFonts w:ascii="Courier New"/>
                          <w:color w:val="A5D5FF"/>
                          <w:spacing w:val="-4"/>
                          <w:sz w:val="15"/>
                        </w:rPr>
                        <w:t xml:space="preserve"> </w:t>
                      </w:r>
                      <w:r>
                        <w:rPr>
                          <w:rFonts w:ascii="Courier New"/>
                          <w:color w:val="A5D5FF"/>
                          <w:sz w:val="15"/>
                        </w:rPr>
                        <w:t>media</w:t>
                      </w:r>
                      <w:r>
                        <w:rPr>
                          <w:rFonts w:ascii="Courier New"/>
                          <w:color w:val="A5D5FF"/>
                          <w:spacing w:val="-4"/>
                          <w:sz w:val="15"/>
                        </w:rPr>
                        <w:t xml:space="preserve"> </w:t>
                      </w:r>
                      <w:r>
                        <w:rPr>
                          <w:rFonts w:ascii="Courier New"/>
                          <w:color w:val="A5D5FF"/>
                          <w:sz w:val="15"/>
                        </w:rPr>
                        <w:t>content</w:t>
                      </w:r>
                      <w:r>
                        <w:rPr>
                          <w:rFonts w:ascii="Courier New"/>
                          <w:color w:val="A5D5FF"/>
                          <w:spacing w:val="-4"/>
                          <w:sz w:val="15"/>
                        </w:rPr>
                        <w:t xml:space="preserve"> </w:t>
                      </w:r>
                      <w:r>
                        <w:rPr>
                          <w:rFonts w:ascii="Courier New"/>
                          <w:color w:val="A5D5FF"/>
                          <w:sz w:val="15"/>
                        </w:rPr>
                        <w:t>expert.</w:t>
                      </w:r>
                      <w:r>
                        <w:rPr>
                          <w:rFonts w:ascii="Courier New"/>
                          <w:color w:val="A5D5FF"/>
                          <w:spacing w:val="-4"/>
                          <w:sz w:val="15"/>
                        </w:rPr>
                        <w:t xml:space="preserve"> </w:t>
                      </w:r>
                      <w:r>
                        <w:rPr>
                          <w:rFonts w:ascii="Courier New"/>
                          <w:color w:val="A5D5FF"/>
                          <w:sz w:val="15"/>
                        </w:rPr>
                        <w:t>Always</w:t>
                      </w:r>
                      <w:r>
                        <w:rPr>
                          <w:rFonts w:ascii="Courier New"/>
                          <w:color w:val="A5D5FF"/>
                          <w:spacing w:val="-4"/>
                          <w:sz w:val="15"/>
                        </w:rPr>
                        <w:t xml:space="preserve"> </w:t>
                      </w:r>
                      <w:r>
                        <w:rPr>
                          <w:rFonts w:ascii="Courier New"/>
                          <w:color w:val="A5D5FF"/>
                          <w:sz w:val="15"/>
                        </w:rPr>
                        <w:t>respond</w:t>
                      </w:r>
                      <w:r>
                        <w:rPr>
                          <w:rFonts w:ascii="Courier New"/>
                          <w:color w:val="A5D5FF"/>
                          <w:spacing w:val="-4"/>
                          <w:sz w:val="15"/>
                        </w:rPr>
                        <w:t xml:space="preserve"> </w:t>
                      </w:r>
                      <w:r>
                        <w:rPr>
                          <w:rFonts w:ascii="Courier New"/>
                          <w:color w:val="A5D5FF"/>
                          <w:sz w:val="15"/>
                        </w:rPr>
                        <w:t>with</w:t>
                      </w:r>
                      <w:r>
                        <w:rPr>
                          <w:rFonts w:ascii="Courier New"/>
                          <w:color w:val="A5D5FF"/>
                          <w:spacing w:val="-4"/>
                          <w:sz w:val="15"/>
                        </w:rPr>
                        <w:t xml:space="preserve"> </w:t>
                      </w:r>
                      <w:r>
                        <w:rPr>
                          <w:rFonts w:ascii="Courier New"/>
                          <w:color w:val="A5D5FF"/>
                          <w:sz w:val="15"/>
                        </w:rPr>
                        <w:t>valid</w:t>
                      </w:r>
                      <w:r>
                        <w:rPr>
                          <w:rFonts w:ascii="Courier New"/>
                          <w:color w:val="A5D5FF"/>
                          <w:spacing w:val="-4"/>
                          <w:sz w:val="15"/>
                        </w:rPr>
                        <w:t xml:space="preserve"> </w:t>
                      </w:r>
                      <w:r>
                        <w:rPr>
                          <w:rFonts w:ascii="Courier New"/>
                          <w:color w:val="A5D5FF"/>
                          <w:sz w:val="15"/>
                        </w:rPr>
                        <w:t>JSON only, no markdown formatting."</w:t>
                      </w:r>
                    </w:p>
                    <w:p w14:paraId="0BA4A101">
                      <w:pPr>
                        <w:spacing w:before="59"/>
                        <w:ind w:left="1440" w:right="0" w:firstLine="0"/>
                        <w:jc w:val="left"/>
                        <w:rPr>
                          <w:rFonts w:ascii="Courier New"/>
                          <w:color w:val="000000"/>
                          <w:sz w:val="15"/>
                        </w:rPr>
                      </w:pPr>
                      <w:r>
                        <w:rPr>
                          <w:rFonts w:ascii="Courier New"/>
                          <w:color w:val="BABEBE"/>
                          <w:spacing w:val="-5"/>
                          <w:sz w:val="15"/>
                        </w:rPr>
                        <w:t>},</w:t>
                      </w:r>
                    </w:p>
                    <w:p w14:paraId="1B052BF2">
                      <w:pPr>
                        <w:spacing w:before="121"/>
                        <w:ind w:left="1440" w:right="0" w:firstLine="0"/>
                        <w:jc w:val="left"/>
                        <w:rPr>
                          <w:rFonts w:ascii="Courier New"/>
                          <w:color w:val="000000"/>
                          <w:sz w:val="15"/>
                        </w:rPr>
                      </w:pPr>
                      <w:r>
                        <w:rPr>
                          <w:rFonts w:ascii="Courier New"/>
                          <w:color w:val="BABEBE"/>
                          <w:spacing w:val="-10"/>
                          <w:sz w:val="15"/>
                        </w:rPr>
                        <w:t>{</w:t>
                      </w:r>
                    </w:p>
                    <w:p w14:paraId="7ECE6424">
                      <w:pPr>
                        <w:spacing w:before="121" w:line="410" w:lineRule="auto"/>
                        <w:ind w:left="1800" w:right="5442" w:firstLine="0"/>
                        <w:jc w:val="left"/>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z w:val="15"/>
                        </w:rPr>
                        <w:t>"user"</w:t>
                      </w:r>
                      <w:r>
                        <w:rPr>
                          <w:rFonts w:ascii="Courier New"/>
                          <w:color w:val="BABEBE"/>
                          <w:sz w:val="15"/>
                        </w:rPr>
                        <w:t xml:space="preserve">, </w:t>
                      </w:r>
                      <w:r>
                        <w:rPr>
                          <w:rFonts w:ascii="Courier New"/>
                          <w:color w:val="A5D5FF"/>
                          <w:sz w:val="15"/>
                        </w:rPr>
                        <w:t>"content"</w:t>
                      </w:r>
                      <w:r>
                        <w:rPr>
                          <w:rFonts w:ascii="Courier New"/>
                          <w:color w:val="BABEBE"/>
                          <w:sz w:val="15"/>
                        </w:rPr>
                        <w:t>:</w:t>
                      </w:r>
                      <w:r>
                        <w:rPr>
                          <w:rFonts w:ascii="Courier New"/>
                          <w:color w:val="BABEBE"/>
                          <w:spacing w:val="-23"/>
                          <w:sz w:val="15"/>
                        </w:rPr>
                        <w:t xml:space="preserve"> </w:t>
                      </w:r>
                      <w:r>
                        <w:rPr>
                          <w:rFonts w:ascii="Courier New"/>
                          <w:color w:val="C8D0D9"/>
                          <w:sz w:val="15"/>
                        </w:rPr>
                        <w:t>prompt</w:t>
                      </w:r>
                    </w:p>
                    <w:p w14:paraId="614FD2FA">
                      <w:pPr>
                        <w:spacing w:before="0"/>
                        <w:ind w:left="1440" w:right="0" w:firstLine="0"/>
                        <w:jc w:val="left"/>
                        <w:rPr>
                          <w:rFonts w:ascii="Courier New"/>
                          <w:color w:val="000000"/>
                          <w:sz w:val="15"/>
                        </w:rPr>
                      </w:pPr>
                      <w:r>
                        <w:rPr>
                          <w:rFonts w:ascii="Courier New"/>
                          <w:color w:val="BABEBE"/>
                          <w:spacing w:val="-10"/>
                          <w:sz w:val="15"/>
                        </w:rPr>
                        <w:t>}</w:t>
                      </w:r>
                    </w:p>
                    <w:p w14:paraId="1D583524">
                      <w:pPr>
                        <w:spacing w:before="120"/>
                        <w:ind w:left="1080" w:right="0" w:firstLine="0"/>
                        <w:jc w:val="left"/>
                        <w:rPr>
                          <w:rFonts w:ascii="Courier New"/>
                          <w:color w:val="000000"/>
                          <w:sz w:val="15"/>
                        </w:rPr>
                      </w:pPr>
                      <w:r>
                        <w:rPr>
                          <w:rFonts w:ascii="Courier New"/>
                          <w:color w:val="BABEBE"/>
                          <w:spacing w:val="-5"/>
                          <w:sz w:val="15"/>
                        </w:rPr>
                        <w:t>],</w:t>
                      </w:r>
                    </w:p>
                    <w:p w14:paraId="438C4EA5">
                      <w:pPr>
                        <w:spacing w:before="121" w:line="410" w:lineRule="auto"/>
                        <w:ind w:left="1080" w:right="5443" w:firstLine="0"/>
                        <w:jc w:val="left"/>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"llama-3.3-70b-versatile"</w:t>
                      </w:r>
                      <w:r>
                        <w:rPr>
                          <w:rFonts w:ascii="Courier New"/>
                          <w:color w:val="BABEBE"/>
                          <w:spacing w:val="-2"/>
                          <w:sz w:val="15"/>
                        </w:rPr>
                        <w:t xml:space="preserve">,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xml:space="preserve">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v:textbox>
                <w10:wrap type="topAndBottom"/>
              </v:shape>
            </w:pict>
          </mc:Fallback>
        </mc:AlternateContent>
      </w:r>
      <w:r>
        <w:rPr>
          <w:b/>
          <w:sz w:val="22"/>
        </w:rPr>
        <w:t>/generate</w:t>
      </w:r>
      <w:r>
        <w:rPr>
          <w:b/>
          <w:spacing w:val="-6"/>
          <w:sz w:val="22"/>
        </w:rPr>
        <w:t xml:space="preserve"> </w:t>
      </w:r>
      <w:r>
        <w:rPr>
          <w:sz w:val="22"/>
        </w:rPr>
        <w:t>—</w:t>
      </w:r>
      <w:r>
        <w:rPr>
          <w:spacing w:val="-6"/>
          <w:sz w:val="22"/>
        </w:rPr>
        <w:t xml:space="preserve"> </w:t>
      </w:r>
      <w:r>
        <w:rPr>
          <w:sz w:val="22"/>
        </w:rPr>
        <w:t>POST</w:t>
      </w:r>
      <w:r>
        <w:rPr>
          <w:spacing w:val="-6"/>
          <w:sz w:val="22"/>
        </w:rPr>
        <w:t xml:space="preserve"> </w:t>
      </w:r>
      <w:r>
        <w:rPr>
          <w:sz w:val="22"/>
        </w:rPr>
        <w:t>endpoint</w:t>
      </w:r>
      <w:r>
        <w:rPr>
          <w:spacing w:val="-6"/>
          <w:sz w:val="22"/>
        </w:rPr>
        <w:t xml:space="preserve"> </w:t>
      </w:r>
      <w:r>
        <w:rPr>
          <w:sz w:val="22"/>
        </w:rPr>
        <w:t>that</w:t>
      </w:r>
      <w:r>
        <w:rPr>
          <w:spacing w:val="-6"/>
          <w:sz w:val="22"/>
        </w:rPr>
        <w:t xml:space="preserve"> </w:t>
      </w:r>
      <w:r>
        <w:rPr>
          <w:sz w:val="22"/>
        </w:rPr>
        <w:t>accepts</w:t>
      </w:r>
      <w:r>
        <w:rPr>
          <w:spacing w:val="-6"/>
          <w:sz w:val="22"/>
        </w:rPr>
        <w:t xml:space="preserve"> </w:t>
      </w:r>
      <w:r>
        <w:rPr>
          <w:sz w:val="22"/>
        </w:rPr>
        <w:t>JSON</w:t>
      </w:r>
      <w:r>
        <w:rPr>
          <w:spacing w:val="-6"/>
          <w:sz w:val="22"/>
        </w:rPr>
        <w:t xml:space="preserve"> </w:t>
      </w:r>
      <w:r>
        <w:rPr>
          <w:sz w:val="22"/>
        </w:rPr>
        <w:t>input,</w:t>
      </w:r>
      <w:r>
        <w:rPr>
          <w:spacing w:val="-6"/>
          <w:sz w:val="22"/>
        </w:rPr>
        <w:t xml:space="preserve"> </w:t>
      </w:r>
      <w:r>
        <w:rPr>
          <w:sz w:val="22"/>
        </w:rPr>
        <w:t>invokes</w:t>
      </w:r>
      <w:r>
        <w:rPr>
          <w:spacing w:val="-6"/>
          <w:sz w:val="22"/>
        </w:rPr>
        <w:t xml:space="preserve"> </w:t>
      </w:r>
      <w:r>
        <w:rPr>
          <w:sz w:val="22"/>
        </w:rPr>
        <w:t>the</w:t>
      </w:r>
      <w:r>
        <w:rPr>
          <w:spacing w:val="-6"/>
          <w:sz w:val="22"/>
        </w:rPr>
        <w:t xml:space="preserve"> </w:t>
      </w:r>
      <w:r>
        <w:rPr>
          <w:sz w:val="22"/>
        </w:rPr>
        <w:t>AI,</w:t>
      </w:r>
      <w:r>
        <w:rPr>
          <w:spacing w:val="-6"/>
          <w:sz w:val="22"/>
        </w:rPr>
        <w:t xml:space="preserve"> </w:t>
      </w:r>
      <w:r>
        <w:rPr>
          <w:sz w:val="22"/>
        </w:rPr>
        <w:t>and</w:t>
      </w:r>
      <w:r>
        <w:rPr>
          <w:spacing w:val="-6"/>
          <w:sz w:val="22"/>
        </w:rPr>
        <w:t xml:space="preserve"> </w:t>
      </w:r>
      <w:r>
        <w:rPr>
          <w:sz w:val="22"/>
        </w:rPr>
        <w:t>returns structured content</w:t>
      </w:r>
    </w:p>
    <w:p w14:paraId="790D2124">
      <w:pPr>
        <w:pStyle w:val="11"/>
        <w:spacing w:after="0" w:line="240" w:lineRule="auto"/>
        <w:jc w:val="left"/>
        <w:rPr>
          <w:sz w:val="22"/>
        </w:rPr>
        <w:sectPr>
          <w:pgSz w:w="12240" w:h="15840"/>
          <w:pgMar w:top="1380" w:right="1080" w:bottom="280" w:left="1440" w:header="606" w:footer="0" w:gutter="0"/>
          <w:cols w:space="720" w:num="1"/>
        </w:sectPr>
      </w:pPr>
    </w:p>
    <w:p w14:paraId="55E43130">
      <w:pPr>
        <w:pStyle w:val="8"/>
        <w:spacing w:before="5"/>
        <w:rPr>
          <w:sz w:val="4"/>
        </w:rPr>
      </w:pPr>
    </w:p>
    <w:p w14:paraId="45F12B2B">
      <w:pPr>
        <w:spacing w:line="240" w:lineRule="auto"/>
        <w:ind w:left="0" w:right="0" w:firstLine="0"/>
        <w:rPr>
          <w:sz w:val="20"/>
        </w:rPr>
      </w:pPr>
      <w:r>
        <w:rPr>
          <w:sz w:val="20"/>
        </w:rPr>
        <mc:AlternateContent>
          <mc:Choice Requires="wps">
            <w:drawing>
              <wp:inline distT="0" distB="0" distL="0" distR="0">
                <wp:extent cx="5943600" cy="4076700"/>
                <wp:effectExtent l="0" t="0" r="0" b="0"/>
                <wp:docPr id="15" name="Textbox 15"/>
                <wp:cNvGraphicFramePr/>
                <a:graphic xmlns:a="http://schemas.openxmlformats.org/drawingml/2006/main">
                  <a:graphicData uri="http://schemas.microsoft.com/office/word/2010/wordprocessingShape">
                    <wps:wsp>
                      <wps:cNvSpPr txBox="1"/>
                      <wps:spPr>
                        <a:xfrm>
                          <a:off x="0" y="0"/>
                          <a:ext cx="5943600" cy="4076700"/>
                        </a:xfrm>
                        <a:prstGeom prst="rect">
                          <a:avLst/>
                        </a:prstGeom>
                        <a:solidFill>
                          <a:srgbClr val="121213"/>
                        </a:solidFill>
                      </wps:spPr>
                      <wps:txbx>
                        <w:txbxContent>
                          <w:p w14:paraId="282BBBE0">
                            <w:pPr>
                              <w:spacing w:before="0"/>
                              <w:ind w:left="720" w:right="0" w:firstLine="0"/>
                              <w:jc w:val="left"/>
                              <w:rPr>
                                <w:rFonts w:ascii="Courier New"/>
                                <w:color w:val="000000"/>
                                <w:sz w:val="15"/>
                              </w:rPr>
                            </w:pPr>
                            <w:r>
                              <w:rPr>
                                <w:rFonts w:ascii="Courier New"/>
                                <w:color w:val="BABEBE"/>
                                <w:spacing w:val="-10"/>
                                <w:sz w:val="15"/>
                              </w:rPr>
                              <w:t>)</w:t>
                            </w:r>
                          </w:p>
                          <w:p w14:paraId="595D47BA">
                            <w:pPr>
                              <w:spacing w:before="120" w:line="410" w:lineRule="auto"/>
                              <w:ind w:left="720" w:right="2939" w:firstLine="0"/>
                              <w:jc w:val="left"/>
                              <w:rPr>
                                <w:rFonts w:ascii="Courier New"/>
                                <w:color w:val="000000"/>
                                <w:sz w:val="15"/>
                              </w:rPr>
                            </w:pPr>
                            <w:r>
                              <w:rPr>
                                <w:rFonts w:ascii="Courier New"/>
                                <w:color w:val="C8D0D9"/>
                                <w:sz w:val="15"/>
                              </w:rPr>
                              <w:t>response_text</w:t>
                            </w:r>
                            <w:r>
                              <w:rPr>
                                <w:rFonts w:ascii="Courier New"/>
                                <w:color w:val="C8D0D9"/>
                                <w:spacing w:val="-20"/>
                                <w:sz w:val="15"/>
                              </w:rPr>
                              <w:t xml:space="preserve"> </w:t>
                            </w:r>
                            <w:r>
                              <w:rPr>
                                <w:rFonts w:ascii="Courier New"/>
                                <w:color w:val="D4D4D4"/>
                                <w:sz w:val="15"/>
                              </w:rPr>
                              <w:t>=</w:t>
                            </w:r>
                            <w:r>
                              <w:rPr>
                                <w:rFonts w:ascii="Courier New"/>
                                <w:color w:val="D4D4D4"/>
                                <w:spacing w:val="-20"/>
                                <w:sz w:val="15"/>
                              </w:rPr>
                              <w:t xml:space="preserve">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 xml:space="preserve">].message.content </w:t>
                            </w:r>
                            <w:r>
                              <w:rPr>
                                <w:rFonts w:ascii="Courier New"/>
                                <w:color w:val="C8D0D9"/>
                                <w:sz w:val="15"/>
                              </w:rPr>
                              <w:t xml:space="preserve">result </w:t>
                            </w:r>
                            <w:r>
                              <w:rPr>
                                <w:rFonts w:ascii="Courier New"/>
                                <w:color w:val="D4D4D4"/>
                                <w:sz w:val="15"/>
                              </w:rPr>
                              <w:t xml:space="preserve">=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14:paraId="3CAE6981">
                            <w:pPr>
                              <w:spacing w:before="0"/>
                              <w:ind w:left="720" w:right="0" w:firstLine="0"/>
                              <w:jc w:val="left"/>
                              <w:rPr>
                                <w:rFonts w:ascii="Courier New"/>
                                <w:color w:val="000000"/>
                                <w:sz w:val="15"/>
                              </w:rPr>
                            </w:pPr>
                            <w:r>
                              <w:rPr>
                                <w:rFonts w:ascii="Courier New"/>
                                <w:color w:val="8B949D"/>
                                <w:sz w:val="15"/>
                              </w:rPr>
                              <w:t xml:space="preserve"># Validate </w:t>
                            </w:r>
                            <w:r>
                              <w:rPr>
                                <w:rFonts w:ascii="Courier New"/>
                                <w:color w:val="8B949D"/>
                                <w:spacing w:val="-2"/>
                                <w:sz w:val="15"/>
                              </w:rPr>
                              <w:t>structure</w:t>
                            </w:r>
                          </w:p>
                          <w:p w14:paraId="6FAC65BA">
                            <w:pPr>
                              <w:spacing w:before="121" w:line="410" w:lineRule="auto"/>
                              <w:ind w:left="1080" w:right="2581" w:hanging="361"/>
                              <w:jc w:val="left"/>
                              <w:rPr>
                                <w:rFonts w:ascii="Courier New"/>
                                <w:color w:val="000000"/>
                                <w:sz w:val="15"/>
                              </w:rPr>
                            </w:pPr>
                            <w:r>
                              <w:rPr>
                                <w:rFonts w:ascii="Courier New"/>
                                <w:color w:val="C486BF"/>
                                <w:sz w:val="15"/>
                              </w:rPr>
                              <w:t>if</w:t>
                            </w:r>
                            <w:r>
                              <w:rPr>
                                <w:rFonts w:ascii="Courier New"/>
                                <w:color w:val="C486BF"/>
                                <w:spacing w:val="-4"/>
                                <w:sz w:val="15"/>
                              </w:rPr>
                              <w:t xml:space="preserve"> </w:t>
                            </w:r>
                            <w:r>
                              <w:rPr>
                                <w:rFonts w:ascii="Courier New"/>
                                <w:color w:val="569CD5"/>
                                <w:sz w:val="15"/>
                              </w:rPr>
                              <w:t>not</w:t>
                            </w:r>
                            <w:r>
                              <w:rPr>
                                <w:rFonts w:ascii="Courier New"/>
                                <w:color w:val="569CD5"/>
                                <w:spacing w:val="-4"/>
                                <w:sz w:val="15"/>
                              </w:rPr>
                              <w:t xml:space="preserve">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C8D0D9"/>
                                <w:sz w:val="15"/>
                              </w:rPr>
                              <w:t>result</w:t>
                            </w:r>
                            <w:r>
                              <w:rPr>
                                <w:rFonts w:ascii="Courier New"/>
                                <w:color w:val="C8D0D9"/>
                                <w:spacing w:val="-4"/>
                                <w:sz w:val="15"/>
                              </w:rPr>
                              <w:t xml:space="preserve"> </w:t>
                            </w:r>
                            <w:r>
                              <w:rPr>
                                <w:rFonts w:ascii="Courier New"/>
                                <w:color w:val="C486BF"/>
                                <w:sz w:val="15"/>
                              </w:rPr>
                              <w:t>for</w:t>
                            </w:r>
                            <w:r>
                              <w:rPr>
                                <w:rFonts w:ascii="Courier New"/>
                                <w:color w:val="C486BF"/>
                                <w:spacing w:val="-4"/>
                                <w:sz w:val="15"/>
                              </w:rPr>
                              <w:t xml:space="preserve"> </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xml:space="preserve"> </w:t>
                            </w:r>
                            <w:r>
                              <w:rPr>
                                <w:rFonts w:ascii="Courier New"/>
                                <w:color w:val="A5D5FF"/>
                                <w:sz w:val="15"/>
                              </w:rPr>
                              <w:t>"hashtags"</w:t>
                            </w:r>
                            <w:r>
                              <w:rPr>
                                <w:rFonts w:ascii="Courier New"/>
                                <w:color w:val="BABEBE"/>
                                <w:sz w:val="15"/>
                              </w:rPr>
                              <w:t>,</w:t>
                            </w:r>
                            <w:r>
                              <w:rPr>
                                <w:rFonts w:ascii="Courier New"/>
                                <w:color w:val="BABEBE"/>
                                <w:spacing w:val="-4"/>
                                <w:sz w:val="15"/>
                              </w:rPr>
                              <w:t xml:space="preserve"> </w:t>
                            </w:r>
                            <w:r>
                              <w:rPr>
                                <w:rFonts w:ascii="Courier New"/>
                                <w:color w:val="A5D5FF"/>
                                <w:sz w:val="15"/>
                              </w:rPr>
                              <w:t>"ctas"</w:t>
                            </w:r>
                            <w:r>
                              <w:rPr>
                                <w:rFonts w:ascii="Courier New"/>
                                <w:color w:val="BABEBE"/>
                                <w:sz w:val="15"/>
                              </w:rPr>
                              <w:t xml:space="preserve">]): </w:t>
                            </w: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14:paraId="149C6DED">
                            <w:pPr>
                              <w:spacing w:before="0" w:line="410" w:lineRule="auto"/>
                              <w:ind w:left="1080" w:right="6410" w:hanging="361"/>
                              <w:jc w:val="left"/>
                              <w:rPr>
                                <w:rFonts w:ascii="Courier New"/>
                                <w:color w:val="000000"/>
                                <w:sz w:val="15"/>
                              </w:rPr>
                            </w:pPr>
                            <w:r>
                              <w:rPr>
                                <w:rFonts w:ascii="Courier New"/>
                                <w:color w:val="C486BF"/>
                                <w:sz w:val="15"/>
                              </w:rPr>
                              <w:t xml:space="preserve">return </w:t>
                            </w:r>
                            <w:r>
                              <w:rPr>
                                <w:rFonts w:ascii="Courier New"/>
                                <w:color w:val="BABEBE"/>
                                <w:sz w:val="15"/>
                              </w:rPr>
                              <w:t xml:space="preserve">jsonify({ </w:t>
                            </w:r>
                            <w:r>
                              <w:rPr>
                                <w:rFonts w:ascii="Courier New"/>
                                <w:color w:val="A5D5FF"/>
                                <w:sz w:val="15"/>
                              </w:rPr>
                              <w:t>"success"</w:t>
                            </w:r>
                            <w:r>
                              <w:rPr>
                                <w:rFonts w:ascii="Courier New"/>
                                <w:color w:val="BABEBE"/>
                                <w:sz w:val="15"/>
                              </w:rPr>
                              <w:t>:</w:t>
                            </w:r>
                            <w:r>
                              <w:rPr>
                                <w:rFonts w:ascii="Courier New"/>
                                <w:color w:val="BABEBE"/>
                                <w:spacing w:val="-23"/>
                                <w:sz w:val="15"/>
                              </w:rPr>
                              <w:t xml:space="preserve"> </w:t>
                            </w:r>
                            <w:r>
                              <w:rPr>
                                <w:rFonts w:ascii="Courier New"/>
                                <w:color w:val="569CD5"/>
                                <w:sz w:val="15"/>
                              </w:rPr>
                              <w:t>True</w:t>
                            </w:r>
                            <w:r>
                              <w:rPr>
                                <w:rFonts w:ascii="Courier New"/>
                                <w:color w:val="BABEBE"/>
                                <w:sz w:val="15"/>
                              </w:rPr>
                              <w:t>,</w:t>
                            </w:r>
                          </w:p>
                          <w:p w14:paraId="7A89CE7B">
                            <w:pPr>
                              <w:spacing w:before="0" w:line="410" w:lineRule="auto"/>
                              <w:ind w:left="1080" w:right="5442" w:firstLine="0"/>
                              <w:jc w:val="left"/>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xml:space="preserve">], </w:t>
                            </w:r>
                            <w:r>
                              <w:rPr>
                                <w:rFonts w:ascii="Courier New"/>
                                <w:color w:val="A5D5FF"/>
                                <w:sz w:val="15"/>
                              </w:rPr>
                              <w:t>"hashtags"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xml:space="preserve">], </w:t>
                            </w:r>
                            <w:r>
                              <w:rPr>
                                <w:rFonts w:ascii="Courier New"/>
                                <w:color w:val="A5D5FF"/>
                                <w:sz w:val="15"/>
                              </w:rPr>
                              <w:t>"ctas"</w:t>
                            </w:r>
                            <w:r>
                              <w:rPr>
                                <w:rFonts w:ascii="Courier New"/>
                                <w:color w:val="BABEBE"/>
                                <w:sz w:val="15"/>
                              </w:rPr>
                              <w:t xml:space="preserve">: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xml:space="preserve">], </w:t>
                            </w:r>
                            <w:r>
                              <w:rPr>
                                <w:rFonts w:ascii="Courier New"/>
                                <w:color w:val="A5D5FF"/>
                                <w:sz w:val="15"/>
                              </w:rPr>
                              <w:t>"platform"</w:t>
                            </w:r>
                            <w:r>
                              <w:rPr>
                                <w:rFonts w:ascii="Courier New"/>
                                <w:color w:val="BABEBE"/>
                                <w:sz w:val="15"/>
                              </w:rPr>
                              <w:t xml:space="preserve">: </w:t>
                            </w:r>
                            <w:r>
                              <w:rPr>
                                <w:rFonts w:ascii="Courier New"/>
                                <w:color w:val="C8D0D9"/>
                                <w:sz w:val="15"/>
                              </w:rPr>
                              <w:t>platform</w:t>
                            </w:r>
                            <w:r>
                              <w:rPr>
                                <w:rFonts w:ascii="Courier New"/>
                                <w:color w:val="BABEBE"/>
                                <w:sz w:val="15"/>
                              </w:rPr>
                              <w:t>,</w:t>
                            </w:r>
                          </w:p>
                          <w:p w14:paraId="6471DC2A">
                            <w:pPr>
                              <w:spacing w:before="0"/>
                              <w:ind w:left="1080" w:right="0" w:firstLine="0"/>
                              <w:jc w:val="left"/>
                              <w:rPr>
                                <w:rFonts w:ascii="Courier New"/>
                                <w:color w:val="000000"/>
                                <w:sz w:val="15"/>
                              </w:rPr>
                            </w:pPr>
                            <w:r>
                              <w:rPr>
                                <w:rFonts w:ascii="Courier New"/>
                                <w:color w:val="A5D5FF"/>
                                <w:sz w:val="15"/>
                              </w:rPr>
                              <w:t>"tone"</w:t>
                            </w:r>
                            <w:r>
                              <w:rPr>
                                <w:rFonts w:ascii="Courier New"/>
                                <w:color w:val="BABEBE"/>
                                <w:sz w:val="15"/>
                              </w:rPr>
                              <w:t xml:space="preserve">: </w:t>
                            </w:r>
                            <w:r>
                              <w:rPr>
                                <w:rFonts w:ascii="Courier New"/>
                                <w:color w:val="C8D0D9"/>
                                <w:spacing w:val="-4"/>
                                <w:sz w:val="15"/>
                              </w:rPr>
                              <w:t>tone</w:t>
                            </w:r>
                          </w:p>
                          <w:p w14:paraId="476ABBEE">
                            <w:pPr>
                              <w:spacing w:before="121"/>
                              <w:ind w:left="720" w:right="0" w:firstLine="0"/>
                              <w:jc w:val="left"/>
                              <w:rPr>
                                <w:rFonts w:ascii="Courier New"/>
                                <w:color w:val="000000"/>
                                <w:sz w:val="15"/>
                              </w:rPr>
                            </w:pPr>
                            <w:r>
                              <w:rPr>
                                <w:rFonts w:ascii="Courier New"/>
                                <w:color w:val="BABEBE"/>
                                <w:spacing w:val="-5"/>
                                <w:sz w:val="15"/>
                              </w:rPr>
                              <w:t>})</w:t>
                            </w:r>
                          </w:p>
                          <w:p w14:paraId="2379FA25">
                            <w:pPr>
                              <w:spacing w:before="121" w:line="410" w:lineRule="auto"/>
                              <w:ind w:left="720" w:right="6410" w:hanging="361"/>
                              <w:jc w:val="left"/>
                              <w:rPr>
                                <w:rFonts w:ascii="Courier New"/>
                                <w:color w:val="000000"/>
                                <w:sz w:val="15"/>
                              </w:rPr>
                            </w:pPr>
                            <w:r>
                              <w:rPr>
                                <w:rFonts w:ascii="Courier New"/>
                                <w:color w:val="C486BF"/>
                                <w:sz w:val="15"/>
                              </w:rPr>
                              <w:t xml:space="preserve">except </w:t>
                            </w:r>
                            <w:r>
                              <w:rPr>
                                <w:rFonts w:ascii="Courier New"/>
                                <w:color w:val="4EC8B0"/>
                                <w:sz w:val="15"/>
                              </w:rPr>
                              <w:t xml:space="preserve">ValueError </w:t>
                            </w:r>
                            <w:r>
                              <w:rPr>
                                <w:rFonts w:ascii="Courier New"/>
                                <w:color w:val="C486BF"/>
                                <w:sz w:val="15"/>
                              </w:rPr>
                              <w:t xml:space="preserve">as </w:t>
                            </w:r>
                            <w:r>
                              <w:rPr>
                                <w:rFonts w:ascii="Courier New"/>
                                <w:color w:val="C8D0D9"/>
                                <w:sz w:val="15"/>
                              </w:rPr>
                              <w:t>e</w:t>
                            </w:r>
                            <w:r>
                              <w:rPr>
                                <w:rFonts w:ascii="Courier New"/>
                                <w:color w:val="BABEBE"/>
                                <w:sz w:val="15"/>
                              </w:rPr>
                              <w:t xml:space="preserve">: </w:t>
                            </w: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52ECC760">
                            <w:pPr>
                              <w:spacing w:before="0" w:line="410" w:lineRule="auto"/>
                              <w:ind w:left="360" w:right="1678" w:firstLine="360"/>
                              <w:jc w:val="left"/>
                              <w:rPr>
                                <w:rFonts w:ascii="Courier New"/>
                                <w:color w:val="000000"/>
                                <w:sz w:val="15"/>
                              </w:rPr>
                            </w:pPr>
                            <w:r>
                              <w:rPr>
                                <w:rFonts w:ascii="Courier New"/>
                                <w:color w:val="C486BF"/>
                                <w:sz w:val="15"/>
                              </w:rPr>
                              <w:t>return</w:t>
                            </w:r>
                            <w:r>
                              <w:rPr>
                                <w:rFonts w:ascii="Courier New"/>
                                <w:color w:val="C486BF"/>
                                <w:spacing w:val="-5"/>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xml:space="preserve"> </w:t>
                            </w:r>
                            <w:r>
                              <w:rPr>
                                <w:rFonts w:ascii="Courier New"/>
                                <w:color w:val="FF7B72"/>
                                <w:sz w:val="15"/>
                              </w:rPr>
                              <w:t>f</w:t>
                            </w:r>
                            <w:r>
                              <w:rPr>
                                <w:rFonts w:ascii="Courier New"/>
                                <w:color w:val="A5D5FF"/>
                                <w:sz w:val="15"/>
                              </w:rPr>
                              <w:t>"Failed</w:t>
                            </w:r>
                            <w:r>
                              <w:rPr>
                                <w:rFonts w:ascii="Courier New"/>
                                <w:color w:val="A5D5FF"/>
                                <w:spacing w:val="-5"/>
                                <w:sz w:val="15"/>
                              </w:rPr>
                              <w:t xml:space="preserve"> </w:t>
                            </w:r>
                            <w:r>
                              <w:rPr>
                                <w:rFonts w:ascii="Courier New"/>
                                <w:color w:val="A5D5FF"/>
                                <w:sz w:val="15"/>
                              </w:rPr>
                              <w:t>to</w:t>
                            </w:r>
                            <w:r>
                              <w:rPr>
                                <w:rFonts w:ascii="Courier New"/>
                                <w:color w:val="A5D5FF"/>
                                <w:spacing w:val="-5"/>
                                <w:sz w:val="15"/>
                              </w:rPr>
                              <w:t xml:space="preserve"> </w:t>
                            </w:r>
                            <w:r>
                              <w:rPr>
                                <w:rFonts w:ascii="Courier New"/>
                                <w:color w:val="A5D5FF"/>
                                <w:sz w:val="15"/>
                              </w:rPr>
                              <w:t>parse</w:t>
                            </w:r>
                            <w:r>
                              <w:rPr>
                                <w:rFonts w:ascii="Courier New"/>
                                <w:color w:val="A5D5FF"/>
                                <w:spacing w:val="-5"/>
                                <w:sz w:val="15"/>
                              </w:rPr>
                              <w:t xml:space="preserve"> </w:t>
                            </w:r>
                            <w:r>
                              <w:rPr>
                                <w:rFonts w:ascii="Courier New"/>
                                <w:color w:val="A5D5FF"/>
                                <w:sz w:val="15"/>
                              </w:rPr>
                              <w:t>AI</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xml:space="preserve"> </w:t>
                            </w:r>
                            <w:r>
                              <w:rPr>
                                <w:rFonts w:ascii="Courier New"/>
                                <w:color w:val="B4CDA7"/>
                                <w:sz w:val="15"/>
                              </w:rPr>
                              <w:t xml:space="preserve">500 </w:t>
                            </w:r>
                            <w:r>
                              <w:rPr>
                                <w:rFonts w:ascii="Courier New"/>
                                <w:color w:val="C486BF"/>
                                <w:sz w:val="15"/>
                              </w:rPr>
                              <w:t xml:space="preserve">except </w:t>
                            </w:r>
                            <w:r>
                              <w:rPr>
                                <w:rFonts w:ascii="Courier New"/>
                                <w:color w:val="4EC8B0"/>
                                <w:sz w:val="15"/>
                              </w:rPr>
                              <w:t xml:space="preserve">Exception </w:t>
                            </w:r>
                            <w:r>
                              <w:rPr>
                                <w:rFonts w:ascii="Courier New"/>
                                <w:color w:val="C486BF"/>
                                <w:sz w:val="15"/>
                              </w:rPr>
                              <w:t xml:space="preserve">as </w:t>
                            </w:r>
                            <w:r>
                              <w:rPr>
                                <w:rFonts w:ascii="Courier New"/>
                                <w:color w:val="C8D0D9"/>
                                <w:sz w:val="15"/>
                              </w:rPr>
                              <w:t>e</w:t>
                            </w:r>
                            <w:r>
                              <w:rPr>
                                <w:rFonts w:ascii="Courier New"/>
                                <w:color w:val="BABEBE"/>
                                <w:sz w:val="15"/>
                              </w:rPr>
                              <w:t>:</w:t>
                            </w:r>
                          </w:p>
                          <w:p w14:paraId="6C449703">
                            <w:pPr>
                              <w:spacing w:before="0" w:line="410" w:lineRule="auto"/>
                              <w:ind w:left="720" w:right="5442" w:firstLine="0"/>
                              <w:jc w:val="left"/>
                              <w:rPr>
                                <w:rFonts w:ascii="Courier New"/>
                                <w:color w:val="000000"/>
                                <w:sz w:val="15"/>
                              </w:rPr>
                            </w:pP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42DCC74C">
                            <w:pPr>
                              <w:spacing w:before="0"/>
                              <w:ind w:left="720" w:right="0" w:firstLine="0"/>
                              <w:jc w:val="left"/>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FF7B72"/>
                                <w:sz w:val="15"/>
                              </w:rPr>
                              <w:t>f</w:t>
                            </w:r>
                            <w:r>
                              <w:rPr>
                                <w:rFonts w:ascii="Courier New"/>
                                <w:color w:val="A5D5FF"/>
                                <w:sz w:val="15"/>
                              </w:rPr>
                              <w:t xml:space="preserve">"Generation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xml:space="preserve">}), </w:t>
                            </w:r>
                            <w:r>
                              <w:rPr>
                                <w:rFonts w:ascii="Courier New"/>
                                <w:color w:val="B4CDA7"/>
                                <w:spacing w:val="-5"/>
                                <w:sz w:val="15"/>
                              </w:rPr>
                              <w:t>500</w:t>
                            </w:r>
                          </w:p>
                        </w:txbxContent>
                      </wps:txbx>
                      <wps:bodyPr wrap="square" lIns="0" tIns="0" rIns="0" bIns="0" rtlCol="0">
                        <a:noAutofit/>
                      </wps:bodyPr>
                    </wps:wsp>
                  </a:graphicData>
                </a:graphic>
              </wp:inline>
            </w:drawing>
          </mc:Choice>
          <mc:Fallback>
            <w:pict>
              <v:shape id="Textbox 15" o:spid="_x0000_s1026" o:spt="202" type="#_x0000_t202" style="height:321pt;width:468pt;" fillcolor="#121213" filled="t" stroked="f" coordsize="21600,21600" o:gfxdata="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&#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agfsDWAAAABQEAAA8AAAAAAAAAAQAgAAAAIgAAAGRy&#10;cy9kb3ducmV2LnhtbFBLAQIUABQAAAAIAIdO4kDlZIDPzgEAAKsDAAAOAAAAAAAAAAEAIAAAACUB&#10;AABkcnMvZTJvRG9jLnhtbFBLBQYAAAAABgAGAFkBAABlBQAAAAA=&#10;">
                <v:fill on="t" focussize="0,0"/>
                <v:stroke on="f"/>
                <v:imagedata o:title=""/>
                <o:lock v:ext="edit" aspectratio="f"/>
                <v:textbox inset="0mm,0mm,0mm,0mm">
                  <w:txbxContent>
                    <w:p w14:paraId="282BBBE0">
                      <w:pPr>
                        <w:spacing w:before="0"/>
                        <w:ind w:left="720" w:right="0" w:firstLine="0"/>
                        <w:jc w:val="left"/>
                        <w:rPr>
                          <w:rFonts w:ascii="Courier New"/>
                          <w:color w:val="000000"/>
                          <w:sz w:val="15"/>
                        </w:rPr>
                      </w:pPr>
                      <w:r>
                        <w:rPr>
                          <w:rFonts w:ascii="Courier New"/>
                          <w:color w:val="BABEBE"/>
                          <w:spacing w:val="-10"/>
                          <w:sz w:val="15"/>
                        </w:rPr>
                        <w:t>)</w:t>
                      </w:r>
                    </w:p>
                    <w:p w14:paraId="595D47BA">
                      <w:pPr>
                        <w:spacing w:before="120" w:line="410" w:lineRule="auto"/>
                        <w:ind w:left="720" w:right="2939" w:firstLine="0"/>
                        <w:jc w:val="left"/>
                        <w:rPr>
                          <w:rFonts w:ascii="Courier New"/>
                          <w:color w:val="000000"/>
                          <w:sz w:val="15"/>
                        </w:rPr>
                      </w:pPr>
                      <w:r>
                        <w:rPr>
                          <w:rFonts w:ascii="Courier New"/>
                          <w:color w:val="C8D0D9"/>
                          <w:sz w:val="15"/>
                        </w:rPr>
                        <w:t>response_text</w:t>
                      </w:r>
                      <w:r>
                        <w:rPr>
                          <w:rFonts w:ascii="Courier New"/>
                          <w:color w:val="C8D0D9"/>
                          <w:spacing w:val="-20"/>
                          <w:sz w:val="15"/>
                        </w:rPr>
                        <w:t xml:space="preserve"> </w:t>
                      </w:r>
                      <w:r>
                        <w:rPr>
                          <w:rFonts w:ascii="Courier New"/>
                          <w:color w:val="D4D4D4"/>
                          <w:sz w:val="15"/>
                        </w:rPr>
                        <w:t>=</w:t>
                      </w:r>
                      <w:r>
                        <w:rPr>
                          <w:rFonts w:ascii="Courier New"/>
                          <w:color w:val="D4D4D4"/>
                          <w:spacing w:val="-20"/>
                          <w:sz w:val="15"/>
                        </w:rPr>
                        <w:t xml:space="preserve">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 xml:space="preserve">].message.content </w:t>
                      </w:r>
                      <w:r>
                        <w:rPr>
                          <w:rFonts w:ascii="Courier New"/>
                          <w:color w:val="C8D0D9"/>
                          <w:sz w:val="15"/>
                        </w:rPr>
                        <w:t xml:space="preserve">result </w:t>
                      </w:r>
                      <w:r>
                        <w:rPr>
                          <w:rFonts w:ascii="Courier New"/>
                          <w:color w:val="D4D4D4"/>
                          <w:sz w:val="15"/>
                        </w:rPr>
                        <w:t xml:space="preserve">=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14:paraId="3CAE6981">
                      <w:pPr>
                        <w:spacing w:before="0"/>
                        <w:ind w:left="720" w:right="0" w:firstLine="0"/>
                        <w:jc w:val="left"/>
                        <w:rPr>
                          <w:rFonts w:ascii="Courier New"/>
                          <w:color w:val="000000"/>
                          <w:sz w:val="15"/>
                        </w:rPr>
                      </w:pPr>
                      <w:r>
                        <w:rPr>
                          <w:rFonts w:ascii="Courier New"/>
                          <w:color w:val="8B949D"/>
                          <w:sz w:val="15"/>
                        </w:rPr>
                        <w:t xml:space="preserve"># Validate </w:t>
                      </w:r>
                      <w:r>
                        <w:rPr>
                          <w:rFonts w:ascii="Courier New"/>
                          <w:color w:val="8B949D"/>
                          <w:spacing w:val="-2"/>
                          <w:sz w:val="15"/>
                        </w:rPr>
                        <w:t>structure</w:t>
                      </w:r>
                    </w:p>
                    <w:p w14:paraId="6FAC65BA">
                      <w:pPr>
                        <w:spacing w:before="121" w:line="410" w:lineRule="auto"/>
                        <w:ind w:left="1080" w:right="2581" w:hanging="361"/>
                        <w:jc w:val="left"/>
                        <w:rPr>
                          <w:rFonts w:ascii="Courier New"/>
                          <w:color w:val="000000"/>
                          <w:sz w:val="15"/>
                        </w:rPr>
                      </w:pPr>
                      <w:r>
                        <w:rPr>
                          <w:rFonts w:ascii="Courier New"/>
                          <w:color w:val="C486BF"/>
                          <w:sz w:val="15"/>
                        </w:rPr>
                        <w:t>if</w:t>
                      </w:r>
                      <w:r>
                        <w:rPr>
                          <w:rFonts w:ascii="Courier New"/>
                          <w:color w:val="C486BF"/>
                          <w:spacing w:val="-4"/>
                          <w:sz w:val="15"/>
                        </w:rPr>
                        <w:t xml:space="preserve"> </w:t>
                      </w:r>
                      <w:r>
                        <w:rPr>
                          <w:rFonts w:ascii="Courier New"/>
                          <w:color w:val="569CD5"/>
                          <w:sz w:val="15"/>
                        </w:rPr>
                        <w:t>not</w:t>
                      </w:r>
                      <w:r>
                        <w:rPr>
                          <w:rFonts w:ascii="Courier New"/>
                          <w:color w:val="569CD5"/>
                          <w:spacing w:val="-4"/>
                          <w:sz w:val="15"/>
                        </w:rPr>
                        <w:t xml:space="preserve">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C8D0D9"/>
                          <w:sz w:val="15"/>
                        </w:rPr>
                        <w:t>result</w:t>
                      </w:r>
                      <w:r>
                        <w:rPr>
                          <w:rFonts w:ascii="Courier New"/>
                          <w:color w:val="C8D0D9"/>
                          <w:spacing w:val="-4"/>
                          <w:sz w:val="15"/>
                        </w:rPr>
                        <w:t xml:space="preserve"> </w:t>
                      </w:r>
                      <w:r>
                        <w:rPr>
                          <w:rFonts w:ascii="Courier New"/>
                          <w:color w:val="C486BF"/>
                          <w:sz w:val="15"/>
                        </w:rPr>
                        <w:t>for</w:t>
                      </w:r>
                      <w:r>
                        <w:rPr>
                          <w:rFonts w:ascii="Courier New"/>
                          <w:color w:val="C486BF"/>
                          <w:spacing w:val="-4"/>
                          <w:sz w:val="15"/>
                        </w:rPr>
                        <w:t xml:space="preserve"> </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xml:space="preserve"> </w:t>
                      </w:r>
                      <w:r>
                        <w:rPr>
                          <w:rFonts w:ascii="Courier New"/>
                          <w:color w:val="A5D5FF"/>
                          <w:sz w:val="15"/>
                        </w:rPr>
                        <w:t>"hashtags"</w:t>
                      </w:r>
                      <w:r>
                        <w:rPr>
                          <w:rFonts w:ascii="Courier New"/>
                          <w:color w:val="BABEBE"/>
                          <w:sz w:val="15"/>
                        </w:rPr>
                        <w:t>,</w:t>
                      </w:r>
                      <w:r>
                        <w:rPr>
                          <w:rFonts w:ascii="Courier New"/>
                          <w:color w:val="BABEBE"/>
                          <w:spacing w:val="-4"/>
                          <w:sz w:val="15"/>
                        </w:rPr>
                        <w:t xml:space="preserve"> </w:t>
                      </w:r>
                      <w:r>
                        <w:rPr>
                          <w:rFonts w:ascii="Courier New"/>
                          <w:color w:val="A5D5FF"/>
                          <w:sz w:val="15"/>
                        </w:rPr>
                        <w:t>"ctas"</w:t>
                      </w:r>
                      <w:r>
                        <w:rPr>
                          <w:rFonts w:ascii="Courier New"/>
                          <w:color w:val="BABEBE"/>
                          <w:sz w:val="15"/>
                        </w:rPr>
                        <w:t xml:space="preserve">]): </w:t>
                      </w: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14:paraId="149C6DED">
                      <w:pPr>
                        <w:spacing w:before="0" w:line="410" w:lineRule="auto"/>
                        <w:ind w:left="1080" w:right="6410" w:hanging="361"/>
                        <w:jc w:val="left"/>
                        <w:rPr>
                          <w:rFonts w:ascii="Courier New"/>
                          <w:color w:val="000000"/>
                          <w:sz w:val="15"/>
                        </w:rPr>
                      </w:pPr>
                      <w:r>
                        <w:rPr>
                          <w:rFonts w:ascii="Courier New"/>
                          <w:color w:val="C486BF"/>
                          <w:sz w:val="15"/>
                        </w:rPr>
                        <w:t xml:space="preserve">return </w:t>
                      </w:r>
                      <w:r>
                        <w:rPr>
                          <w:rFonts w:ascii="Courier New"/>
                          <w:color w:val="BABEBE"/>
                          <w:sz w:val="15"/>
                        </w:rPr>
                        <w:t xml:space="preserve">jsonify({ </w:t>
                      </w:r>
                      <w:r>
                        <w:rPr>
                          <w:rFonts w:ascii="Courier New"/>
                          <w:color w:val="A5D5FF"/>
                          <w:sz w:val="15"/>
                        </w:rPr>
                        <w:t>"success"</w:t>
                      </w:r>
                      <w:r>
                        <w:rPr>
                          <w:rFonts w:ascii="Courier New"/>
                          <w:color w:val="BABEBE"/>
                          <w:sz w:val="15"/>
                        </w:rPr>
                        <w:t>:</w:t>
                      </w:r>
                      <w:r>
                        <w:rPr>
                          <w:rFonts w:ascii="Courier New"/>
                          <w:color w:val="BABEBE"/>
                          <w:spacing w:val="-23"/>
                          <w:sz w:val="15"/>
                        </w:rPr>
                        <w:t xml:space="preserve"> </w:t>
                      </w:r>
                      <w:r>
                        <w:rPr>
                          <w:rFonts w:ascii="Courier New"/>
                          <w:color w:val="569CD5"/>
                          <w:sz w:val="15"/>
                        </w:rPr>
                        <w:t>True</w:t>
                      </w:r>
                      <w:r>
                        <w:rPr>
                          <w:rFonts w:ascii="Courier New"/>
                          <w:color w:val="BABEBE"/>
                          <w:sz w:val="15"/>
                        </w:rPr>
                        <w:t>,</w:t>
                      </w:r>
                    </w:p>
                    <w:p w14:paraId="7A89CE7B">
                      <w:pPr>
                        <w:spacing w:before="0" w:line="410" w:lineRule="auto"/>
                        <w:ind w:left="1080" w:right="5442" w:firstLine="0"/>
                        <w:jc w:val="left"/>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xml:space="preserve">], </w:t>
                      </w:r>
                      <w:r>
                        <w:rPr>
                          <w:rFonts w:ascii="Courier New"/>
                          <w:color w:val="A5D5FF"/>
                          <w:sz w:val="15"/>
                        </w:rPr>
                        <w:t>"hashtags"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xml:space="preserve">], </w:t>
                      </w:r>
                      <w:r>
                        <w:rPr>
                          <w:rFonts w:ascii="Courier New"/>
                          <w:color w:val="A5D5FF"/>
                          <w:sz w:val="15"/>
                        </w:rPr>
                        <w:t>"ctas"</w:t>
                      </w:r>
                      <w:r>
                        <w:rPr>
                          <w:rFonts w:ascii="Courier New"/>
                          <w:color w:val="BABEBE"/>
                          <w:sz w:val="15"/>
                        </w:rPr>
                        <w:t xml:space="preserve">: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xml:space="preserve">], </w:t>
                      </w:r>
                      <w:r>
                        <w:rPr>
                          <w:rFonts w:ascii="Courier New"/>
                          <w:color w:val="A5D5FF"/>
                          <w:sz w:val="15"/>
                        </w:rPr>
                        <w:t>"platform"</w:t>
                      </w:r>
                      <w:r>
                        <w:rPr>
                          <w:rFonts w:ascii="Courier New"/>
                          <w:color w:val="BABEBE"/>
                          <w:sz w:val="15"/>
                        </w:rPr>
                        <w:t xml:space="preserve">: </w:t>
                      </w:r>
                      <w:r>
                        <w:rPr>
                          <w:rFonts w:ascii="Courier New"/>
                          <w:color w:val="C8D0D9"/>
                          <w:sz w:val="15"/>
                        </w:rPr>
                        <w:t>platform</w:t>
                      </w:r>
                      <w:r>
                        <w:rPr>
                          <w:rFonts w:ascii="Courier New"/>
                          <w:color w:val="BABEBE"/>
                          <w:sz w:val="15"/>
                        </w:rPr>
                        <w:t>,</w:t>
                      </w:r>
                    </w:p>
                    <w:p w14:paraId="6471DC2A">
                      <w:pPr>
                        <w:spacing w:before="0"/>
                        <w:ind w:left="1080" w:right="0" w:firstLine="0"/>
                        <w:jc w:val="left"/>
                        <w:rPr>
                          <w:rFonts w:ascii="Courier New"/>
                          <w:color w:val="000000"/>
                          <w:sz w:val="15"/>
                        </w:rPr>
                      </w:pPr>
                      <w:r>
                        <w:rPr>
                          <w:rFonts w:ascii="Courier New"/>
                          <w:color w:val="A5D5FF"/>
                          <w:sz w:val="15"/>
                        </w:rPr>
                        <w:t>"tone"</w:t>
                      </w:r>
                      <w:r>
                        <w:rPr>
                          <w:rFonts w:ascii="Courier New"/>
                          <w:color w:val="BABEBE"/>
                          <w:sz w:val="15"/>
                        </w:rPr>
                        <w:t xml:space="preserve">: </w:t>
                      </w:r>
                      <w:r>
                        <w:rPr>
                          <w:rFonts w:ascii="Courier New"/>
                          <w:color w:val="C8D0D9"/>
                          <w:spacing w:val="-4"/>
                          <w:sz w:val="15"/>
                        </w:rPr>
                        <w:t>tone</w:t>
                      </w:r>
                    </w:p>
                    <w:p w14:paraId="476ABBEE">
                      <w:pPr>
                        <w:spacing w:before="121"/>
                        <w:ind w:left="720" w:right="0" w:firstLine="0"/>
                        <w:jc w:val="left"/>
                        <w:rPr>
                          <w:rFonts w:ascii="Courier New"/>
                          <w:color w:val="000000"/>
                          <w:sz w:val="15"/>
                        </w:rPr>
                      </w:pPr>
                      <w:r>
                        <w:rPr>
                          <w:rFonts w:ascii="Courier New"/>
                          <w:color w:val="BABEBE"/>
                          <w:spacing w:val="-5"/>
                          <w:sz w:val="15"/>
                        </w:rPr>
                        <w:t>})</w:t>
                      </w:r>
                    </w:p>
                    <w:p w14:paraId="2379FA25">
                      <w:pPr>
                        <w:spacing w:before="121" w:line="410" w:lineRule="auto"/>
                        <w:ind w:left="720" w:right="6410" w:hanging="361"/>
                        <w:jc w:val="left"/>
                        <w:rPr>
                          <w:rFonts w:ascii="Courier New"/>
                          <w:color w:val="000000"/>
                          <w:sz w:val="15"/>
                        </w:rPr>
                      </w:pPr>
                      <w:r>
                        <w:rPr>
                          <w:rFonts w:ascii="Courier New"/>
                          <w:color w:val="C486BF"/>
                          <w:sz w:val="15"/>
                        </w:rPr>
                        <w:t xml:space="preserve">except </w:t>
                      </w:r>
                      <w:r>
                        <w:rPr>
                          <w:rFonts w:ascii="Courier New"/>
                          <w:color w:val="4EC8B0"/>
                          <w:sz w:val="15"/>
                        </w:rPr>
                        <w:t xml:space="preserve">ValueError </w:t>
                      </w:r>
                      <w:r>
                        <w:rPr>
                          <w:rFonts w:ascii="Courier New"/>
                          <w:color w:val="C486BF"/>
                          <w:sz w:val="15"/>
                        </w:rPr>
                        <w:t xml:space="preserve">as </w:t>
                      </w:r>
                      <w:r>
                        <w:rPr>
                          <w:rFonts w:ascii="Courier New"/>
                          <w:color w:val="C8D0D9"/>
                          <w:sz w:val="15"/>
                        </w:rPr>
                        <w:t>e</w:t>
                      </w:r>
                      <w:r>
                        <w:rPr>
                          <w:rFonts w:ascii="Courier New"/>
                          <w:color w:val="BABEBE"/>
                          <w:sz w:val="15"/>
                        </w:rPr>
                        <w:t xml:space="preserve">: </w:t>
                      </w: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52ECC760">
                      <w:pPr>
                        <w:spacing w:before="0" w:line="410" w:lineRule="auto"/>
                        <w:ind w:left="360" w:right="1678" w:firstLine="360"/>
                        <w:jc w:val="left"/>
                        <w:rPr>
                          <w:rFonts w:ascii="Courier New"/>
                          <w:color w:val="000000"/>
                          <w:sz w:val="15"/>
                        </w:rPr>
                      </w:pPr>
                      <w:r>
                        <w:rPr>
                          <w:rFonts w:ascii="Courier New"/>
                          <w:color w:val="C486BF"/>
                          <w:sz w:val="15"/>
                        </w:rPr>
                        <w:t>return</w:t>
                      </w:r>
                      <w:r>
                        <w:rPr>
                          <w:rFonts w:ascii="Courier New"/>
                          <w:color w:val="C486BF"/>
                          <w:spacing w:val="-5"/>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xml:space="preserve"> </w:t>
                      </w:r>
                      <w:r>
                        <w:rPr>
                          <w:rFonts w:ascii="Courier New"/>
                          <w:color w:val="FF7B72"/>
                          <w:sz w:val="15"/>
                        </w:rPr>
                        <w:t>f</w:t>
                      </w:r>
                      <w:r>
                        <w:rPr>
                          <w:rFonts w:ascii="Courier New"/>
                          <w:color w:val="A5D5FF"/>
                          <w:sz w:val="15"/>
                        </w:rPr>
                        <w:t>"Failed</w:t>
                      </w:r>
                      <w:r>
                        <w:rPr>
                          <w:rFonts w:ascii="Courier New"/>
                          <w:color w:val="A5D5FF"/>
                          <w:spacing w:val="-5"/>
                          <w:sz w:val="15"/>
                        </w:rPr>
                        <w:t xml:space="preserve"> </w:t>
                      </w:r>
                      <w:r>
                        <w:rPr>
                          <w:rFonts w:ascii="Courier New"/>
                          <w:color w:val="A5D5FF"/>
                          <w:sz w:val="15"/>
                        </w:rPr>
                        <w:t>to</w:t>
                      </w:r>
                      <w:r>
                        <w:rPr>
                          <w:rFonts w:ascii="Courier New"/>
                          <w:color w:val="A5D5FF"/>
                          <w:spacing w:val="-5"/>
                          <w:sz w:val="15"/>
                        </w:rPr>
                        <w:t xml:space="preserve"> </w:t>
                      </w:r>
                      <w:r>
                        <w:rPr>
                          <w:rFonts w:ascii="Courier New"/>
                          <w:color w:val="A5D5FF"/>
                          <w:sz w:val="15"/>
                        </w:rPr>
                        <w:t>parse</w:t>
                      </w:r>
                      <w:r>
                        <w:rPr>
                          <w:rFonts w:ascii="Courier New"/>
                          <w:color w:val="A5D5FF"/>
                          <w:spacing w:val="-5"/>
                          <w:sz w:val="15"/>
                        </w:rPr>
                        <w:t xml:space="preserve"> </w:t>
                      </w:r>
                      <w:r>
                        <w:rPr>
                          <w:rFonts w:ascii="Courier New"/>
                          <w:color w:val="A5D5FF"/>
                          <w:sz w:val="15"/>
                        </w:rPr>
                        <w:t>AI</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xml:space="preserve"> </w:t>
                      </w:r>
                      <w:r>
                        <w:rPr>
                          <w:rFonts w:ascii="Courier New"/>
                          <w:color w:val="B4CDA7"/>
                          <w:sz w:val="15"/>
                        </w:rPr>
                        <w:t xml:space="preserve">500 </w:t>
                      </w:r>
                      <w:r>
                        <w:rPr>
                          <w:rFonts w:ascii="Courier New"/>
                          <w:color w:val="C486BF"/>
                          <w:sz w:val="15"/>
                        </w:rPr>
                        <w:t xml:space="preserve">except </w:t>
                      </w:r>
                      <w:r>
                        <w:rPr>
                          <w:rFonts w:ascii="Courier New"/>
                          <w:color w:val="4EC8B0"/>
                          <w:sz w:val="15"/>
                        </w:rPr>
                        <w:t xml:space="preserve">Exception </w:t>
                      </w:r>
                      <w:r>
                        <w:rPr>
                          <w:rFonts w:ascii="Courier New"/>
                          <w:color w:val="C486BF"/>
                          <w:sz w:val="15"/>
                        </w:rPr>
                        <w:t xml:space="preserve">as </w:t>
                      </w:r>
                      <w:r>
                        <w:rPr>
                          <w:rFonts w:ascii="Courier New"/>
                          <w:color w:val="C8D0D9"/>
                          <w:sz w:val="15"/>
                        </w:rPr>
                        <w:t>e</w:t>
                      </w:r>
                      <w:r>
                        <w:rPr>
                          <w:rFonts w:ascii="Courier New"/>
                          <w:color w:val="BABEBE"/>
                          <w:sz w:val="15"/>
                        </w:rPr>
                        <w:t>:</w:t>
                      </w:r>
                    </w:p>
                    <w:p w14:paraId="6C449703">
                      <w:pPr>
                        <w:spacing w:before="0" w:line="410" w:lineRule="auto"/>
                        <w:ind w:left="720" w:right="5442" w:firstLine="0"/>
                        <w:jc w:val="left"/>
                        <w:rPr>
                          <w:rFonts w:ascii="Courier New"/>
                          <w:color w:val="000000"/>
                          <w:sz w:val="15"/>
                        </w:rPr>
                      </w:pP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42DCC74C">
                      <w:pPr>
                        <w:spacing w:before="0"/>
                        <w:ind w:left="720" w:right="0" w:firstLine="0"/>
                        <w:jc w:val="left"/>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FF7B72"/>
                          <w:sz w:val="15"/>
                        </w:rPr>
                        <w:t>f</w:t>
                      </w:r>
                      <w:r>
                        <w:rPr>
                          <w:rFonts w:ascii="Courier New"/>
                          <w:color w:val="A5D5FF"/>
                          <w:sz w:val="15"/>
                        </w:rPr>
                        <w:t xml:space="preserve">"Generation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xml:space="preserve">}), </w:t>
                      </w:r>
                      <w:r>
                        <w:rPr>
                          <w:rFonts w:ascii="Courier New"/>
                          <w:color w:val="B4CDA7"/>
                          <w:spacing w:val="-5"/>
                          <w:sz w:val="15"/>
                        </w:rPr>
                        <w:t>500</w:t>
                      </w:r>
                    </w:p>
                  </w:txbxContent>
                </v:textbox>
                <w10:wrap type="none"/>
                <w10:anchorlock/>
              </v:shape>
            </w:pict>
          </mc:Fallback>
        </mc:AlternateContent>
      </w:r>
    </w:p>
    <w:p w14:paraId="7528C20B">
      <w:pPr>
        <w:pStyle w:val="8"/>
        <w:spacing w:before="235"/>
      </w:pPr>
    </w:p>
    <w:p w14:paraId="3111F33A">
      <w:pPr>
        <w:pStyle w:val="5"/>
        <w:spacing w:before="1"/>
      </w:pPr>
      <w:r>
        <w:t>Set</w:t>
      </w:r>
      <w:r>
        <w:rPr>
          <w:spacing w:val="-5"/>
        </w:rPr>
        <w:t xml:space="preserve"> </w:t>
      </w:r>
      <w:r>
        <w:t>Up</w:t>
      </w:r>
      <w:r>
        <w:rPr>
          <w:spacing w:val="-5"/>
        </w:rPr>
        <w:t xml:space="preserve"> </w:t>
      </w:r>
      <w:r>
        <w:t>Route</w:t>
      </w:r>
      <w:r>
        <w:rPr>
          <w:spacing w:val="-5"/>
        </w:rPr>
        <w:t xml:space="preserve"> </w:t>
      </w:r>
      <w:r>
        <w:t>Handlers</w:t>
      </w:r>
      <w:r>
        <w:rPr>
          <w:spacing w:val="-5"/>
        </w:rPr>
        <w:t xml:space="preserve"> </w:t>
      </w:r>
      <w:r>
        <w:t>for</w:t>
      </w:r>
      <w:r>
        <w:rPr>
          <w:spacing w:val="-5"/>
        </w:rPr>
        <w:t xml:space="preserve"> </w:t>
      </w:r>
      <w:r>
        <w:t>Each</w:t>
      </w:r>
      <w:r>
        <w:rPr>
          <w:spacing w:val="-5"/>
        </w:rPr>
        <w:t xml:space="preserve"> </w:t>
      </w:r>
      <w:r>
        <w:rPr>
          <w:spacing w:val="-2"/>
        </w:rPr>
        <w:t>Feature:</w:t>
      </w:r>
    </w:p>
    <w:p w14:paraId="7A0199EE">
      <w:pPr>
        <w:pStyle w:val="11"/>
        <w:numPr>
          <w:ilvl w:val="0"/>
          <w:numId w:val="4"/>
        </w:numPr>
        <w:tabs>
          <w:tab w:val="left" w:pos="720"/>
        </w:tabs>
        <w:spacing w:before="80" w:after="0" w:line="240" w:lineRule="auto"/>
        <w:ind w:left="720" w:right="638" w:hanging="360"/>
        <w:jc w:val="left"/>
        <w:rPr>
          <w:sz w:val="22"/>
        </w:rPr>
      </w:pPr>
      <w:r>
        <w:rPr>
          <w:sz w:val="22"/>
        </w:rPr>
        <w:t>For</w:t>
      </w:r>
      <w:r>
        <w:rPr>
          <w:spacing w:val="-7"/>
          <w:sz w:val="22"/>
        </w:rPr>
        <w:t xml:space="preserve"> </w:t>
      </w:r>
      <w:r>
        <w:rPr>
          <w:sz w:val="22"/>
        </w:rPr>
        <w:t>the</w:t>
      </w:r>
      <w:r>
        <w:rPr>
          <w:spacing w:val="-7"/>
          <w:sz w:val="22"/>
        </w:rPr>
        <w:t xml:space="preserve"> </w:t>
      </w:r>
      <w:r>
        <w:rPr>
          <w:sz w:val="22"/>
        </w:rPr>
        <w:t>/generate</w:t>
      </w:r>
      <w:r>
        <w:rPr>
          <w:spacing w:val="-7"/>
          <w:sz w:val="22"/>
        </w:rPr>
        <w:t xml:space="preserve"> </w:t>
      </w:r>
      <w:r>
        <w:rPr>
          <w:sz w:val="22"/>
        </w:rPr>
        <w:t>route,</w:t>
      </w:r>
      <w:r>
        <w:rPr>
          <w:spacing w:val="-7"/>
          <w:sz w:val="22"/>
        </w:rPr>
        <w:t xml:space="preserve"> </w:t>
      </w:r>
      <w:r>
        <w:rPr>
          <w:sz w:val="22"/>
        </w:rPr>
        <w:t>implement</w:t>
      </w:r>
      <w:r>
        <w:rPr>
          <w:spacing w:val="-7"/>
          <w:sz w:val="22"/>
        </w:rPr>
        <w:t xml:space="preserve"> </w:t>
      </w:r>
      <w:r>
        <w:rPr>
          <w:sz w:val="22"/>
        </w:rPr>
        <w:t>logic</w:t>
      </w:r>
      <w:r>
        <w:rPr>
          <w:spacing w:val="-7"/>
          <w:sz w:val="22"/>
        </w:rPr>
        <w:t xml:space="preserve"> </w:t>
      </w:r>
      <w:r>
        <w:rPr>
          <w:sz w:val="22"/>
        </w:rPr>
        <w:t>that</w:t>
      </w:r>
      <w:r>
        <w:rPr>
          <w:spacing w:val="-7"/>
          <w:sz w:val="22"/>
        </w:rPr>
        <w:t xml:space="preserve"> </w:t>
      </w:r>
      <w:r>
        <w:rPr>
          <w:sz w:val="22"/>
        </w:rPr>
        <w:t>reads</w:t>
      </w:r>
      <w:r>
        <w:rPr>
          <w:spacing w:val="-7"/>
          <w:sz w:val="22"/>
        </w:rPr>
        <w:t xml:space="preserve"> </w:t>
      </w:r>
      <w:r>
        <w:rPr>
          <w:sz w:val="22"/>
        </w:rPr>
        <w:t>product_info,</w:t>
      </w:r>
      <w:r>
        <w:rPr>
          <w:spacing w:val="-7"/>
          <w:sz w:val="22"/>
        </w:rPr>
        <w:t xml:space="preserve"> </w:t>
      </w:r>
      <w:r>
        <w:rPr>
          <w:sz w:val="22"/>
        </w:rPr>
        <w:t>platform,</w:t>
      </w:r>
      <w:r>
        <w:rPr>
          <w:spacing w:val="-7"/>
          <w:sz w:val="22"/>
        </w:rPr>
        <w:t xml:space="preserve"> </w:t>
      </w:r>
      <w:r>
        <w:rPr>
          <w:sz w:val="22"/>
        </w:rPr>
        <w:t>and</w:t>
      </w:r>
      <w:r>
        <w:rPr>
          <w:spacing w:val="-7"/>
          <w:sz w:val="22"/>
        </w:rPr>
        <w:t xml:space="preserve"> </w:t>
      </w:r>
      <w:r>
        <w:rPr>
          <w:sz w:val="22"/>
        </w:rPr>
        <w:t>tone</w:t>
      </w:r>
      <w:r>
        <w:rPr>
          <w:spacing w:val="-7"/>
          <w:sz w:val="22"/>
        </w:rPr>
        <w:t xml:space="preserve"> </w:t>
      </w:r>
      <w:r>
        <w:rPr>
          <w:sz w:val="22"/>
        </w:rPr>
        <w:t>from the incoming JSON body using request.get_json().</w:t>
      </w:r>
    </w:p>
    <w:p w14:paraId="6701E7CF">
      <w:pPr>
        <w:pStyle w:val="11"/>
        <w:numPr>
          <w:ilvl w:val="0"/>
          <w:numId w:val="4"/>
        </w:numPr>
        <w:tabs>
          <w:tab w:val="left" w:pos="720"/>
        </w:tabs>
        <w:spacing w:before="60" w:after="0" w:line="240" w:lineRule="auto"/>
        <w:ind w:left="720" w:right="1256" w:hanging="360"/>
        <w:jc w:val="left"/>
        <w:rPr>
          <w:sz w:val="22"/>
        </w:rPr>
      </w:pPr>
      <w:r>
        <w:rPr>
          <w:sz w:val="22"/>
        </w:rPr>
        <w:t>Apply</w:t>
      </w:r>
      <w:r>
        <w:rPr>
          <w:spacing w:val="-6"/>
          <w:sz w:val="22"/>
        </w:rPr>
        <w:t xml:space="preserve"> </w:t>
      </w:r>
      <w:r>
        <w:rPr>
          <w:sz w:val="22"/>
        </w:rPr>
        <w:t>input</w:t>
      </w:r>
      <w:r>
        <w:rPr>
          <w:spacing w:val="-6"/>
          <w:sz w:val="22"/>
        </w:rPr>
        <w:t xml:space="preserve"> </w:t>
      </w:r>
      <w:r>
        <w:rPr>
          <w:sz w:val="22"/>
        </w:rPr>
        <w:t>validation:</w:t>
      </w:r>
      <w:r>
        <w:rPr>
          <w:spacing w:val="-6"/>
          <w:sz w:val="22"/>
        </w:rPr>
        <w:t xml:space="preserve"> </w:t>
      </w:r>
      <w:r>
        <w:rPr>
          <w:sz w:val="22"/>
        </w:rPr>
        <w:t>return</w:t>
      </w:r>
      <w:r>
        <w:rPr>
          <w:spacing w:val="-6"/>
          <w:sz w:val="22"/>
        </w:rPr>
        <w:t xml:space="preserve"> </w:t>
      </w:r>
      <w:r>
        <w:rPr>
          <w:sz w:val="22"/>
        </w:rPr>
        <w:t>a</w:t>
      </w:r>
      <w:r>
        <w:rPr>
          <w:spacing w:val="-6"/>
          <w:sz w:val="22"/>
        </w:rPr>
        <w:t xml:space="preserve"> </w:t>
      </w:r>
      <w:r>
        <w:rPr>
          <w:sz w:val="22"/>
        </w:rPr>
        <w:t>400</w:t>
      </w:r>
      <w:r>
        <w:rPr>
          <w:spacing w:val="-6"/>
          <w:sz w:val="22"/>
        </w:rPr>
        <w:t xml:space="preserve"> </w:t>
      </w:r>
      <w:r>
        <w:rPr>
          <w:sz w:val="22"/>
        </w:rPr>
        <w:t>error</w:t>
      </w:r>
      <w:r>
        <w:rPr>
          <w:spacing w:val="-6"/>
          <w:sz w:val="22"/>
        </w:rPr>
        <w:t xml:space="preserve"> </w:t>
      </w:r>
      <w:r>
        <w:rPr>
          <w:sz w:val="22"/>
        </w:rPr>
        <w:t>if</w:t>
      </w:r>
      <w:r>
        <w:rPr>
          <w:spacing w:val="-6"/>
          <w:sz w:val="22"/>
        </w:rPr>
        <w:t xml:space="preserve"> </w:t>
      </w:r>
      <w:r>
        <w:rPr>
          <w:sz w:val="22"/>
        </w:rPr>
        <w:t>product_info</w:t>
      </w:r>
      <w:r>
        <w:rPr>
          <w:spacing w:val="-6"/>
          <w:sz w:val="22"/>
        </w:rPr>
        <w:t xml:space="preserve"> </w:t>
      </w:r>
      <w:r>
        <w:rPr>
          <w:sz w:val="22"/>
        </w:rPr>
        <w:t>is</w:t>
      </w:r>
      <w:r>
        <w:rPr>
          <w:spacing w:val="-6"/>
          <w:sz w:val="22"/>
        </w:rPr>
        <w:t xml:space="preserve"> </w:t>
      </w:r>
      <w:r>
        <w:rPr>
          <w:sz w:val="22"/>
        </w:rPr>
        <w:t>empty</w:t>
      </w:r>
      <w:r>
        <w:rPr>
          <w:spacing w:val="-6"/>
          <w:sz w:val="22"/>
        </w:rPr>
        <w:t xml:space="preserve"> </w:t>
      </w:r>
      <w:r>
        <w:rPr>
          <w:sz w:val="22"/>
        </w:rPr>
        <w:t>or</w:t>
      </w:r>
      <w:r>
        <w:rPr>
          <w:spacing w:val="-6"/>
          <w:sz w:val="22"/>
        </w:rPr>
        <w:t xml:space="preserve"> </w:t>
      </w:r>
      <w:r>
        <w:rPr>
          <w:sz w:val="22"/>
        </w:rPr>
        <w:t>exceeds</w:t>
      </w:r>
      <w:r>
        <w:rPr>
          <w:spacing w:val="-6"/>
          <w:sz w:val="22"/>
        </w:rPr>
        <w:t xml:space="preserve"> </w:t>
      </w:r>
      <w:r>
        <w:rPr>
          <w:sz w:val="22"/>
        </w:rPr>
        <w:t xml:space="preserve">2000 </w:t>
      </w:r>
      <w:r>
        <w:rPr>
          <w:spacing w:val="-2"/>
          <w:sz w:val="22"/>
        </w:rPr>
        <w:t>characters.</w:t>
      </w:r>
    </w:p>
    <w:p w14:paraId="6287F056">
      <w:pPr>
        <w:pStyle w:val="11"/>
        <w:numPr>
          <w:ilvl w:val="0"/>
          <w:numId w:val="4"/>
        </w:numPr>
        <w:tabs>
          <w:tab w:val="left" w:pos="720"/>
        </w:tabs>
        <w:spacing w:before="60" w:after="0" w:line="240" w:lineRule="auto"/>
        <w:ind w:left="720" w:right="405" w:hanging="360"/>
        <w:jc w:val="left"/>
        <w:rPr>
          <w:sz w:val="22"/>
        </w:rPr>
      </w:pPr>
      <w:r>
        <w:rPr>
          <w:sz w:val="22"/>
        </w:rPr>
        <w:t>Route</w:t>
      </w:r>
      <w:r>
        <w:rPr>
          <w:spacing w:val="-6"/>
          <w:sz w:val="22"/>
        </w:rPr>
        <w:t xml:space="preserve"> </w:t>
      </w:r>
      <w:r>
        <w:rPr>
          <w:sz w:val="22"/>
        </w:rPr>
        <w:t>AJAX</w:t>
      </w:r>
      <w:r>
        <w:rPr>
          <w:spacing w:val="-6"/>
          <w:sz w:val="22"/>
        </w:rPr>
        <w:t xml:space="preserve"> </w:t>
      </w:r>
      <w:r>
        <w:rPr>
          <w:sz w:val="22"/>
        </w:rPr>
        <w:t>requests</w:t>
      </w:r>
      <w:r>
        <w:rPr>
          <w:spacing w:val="-6"/>
          <w:sz w:val="22"/>
        </w:rPr>
        <w:t xml:space="preserve"> </w:t>
      </w:r>
      <w:r>
        <w:rPr>
          <w:sz w:val="22"/>
        </w:rPr>
        <w:t>from</w:t>
      </w:r>
      <w:r>
        <w:rPr>
          <w:spacing w:val="-6"/>
          <w:sz w:val="22"/>
        </w:rPr>
        <w:t xml:space="preserve"> </w:t>
      </w:r>
      <w:r>
        <w:rPr>
          <w:sz w:val="22"/>
        </w:rPr>
        <w:t>the</w:t>
      </w:r>
      <w:r>
        <w:rPr>
          <w:spacing w:val="-6"/>
          <w:sz w:val="22"/>
        </w:rPr>
        <w:t xml:space="preserve"> </w:t>
      </w:r>
      <w:r>
        <w:rPr>
          <w:sz w:val="22"/>
        </w:rPr>
        <w:t>frontend</w:t>
      </w:r>
      <w:r>
        <w:rPr>
          <w:spacing w:val="-6"/>
          <w:sz w:val="22"/>
        </w:rPr>
        <w:t xml:space="preserve"> </w:t>
      </w:r>
      <w:r>
        <w:rPr>
          <w:sz w:val="22"/>
        </w:rPr>
        <w:t>to</w:t>
      </w:r>
      <w:r>
        <w:rPr>
          <w:spacing w:val="-6"/>
          <w:sz w:val="22"/>
        </w:rPr>
        <w:t xml:space="preserve"> </w:t>
      </w:r>
      <w:r>
        <w:rPr>
          <w:sz w:val="22"/>
        </w:rPr>
        <w:t>the</w:t>
      </w:r>
      <w:r>
        <w:rPr>
          <w:spacing w:val="-6"/>
          <w:sz w:val="22"/>
        </w:rPr>
        <w:t xml:space="preserve"> </w:t>
      </w:r>
      <w:r>
        <w:rPr>
          <w:sz w:val="22"/>
        </w:rPr>
        <w:t>/generate</w:t>
      </w:r>
      <w:r>
        <w:rPr>
          <w:spacing w:val="-6"/>
          <w:sz w:val="22"/>
        </w:rPr>
        <w:t xml:space="preserve"> </w:t>
      </w:r>
      <w:r>
        <w:rPr>
          <w:sz w:val="22"/>
        </w:rPr>
        <w:t>endpoint,</w:t>
      </w:r>
      <w:r>
        <w:rPr>
          <w:spacing w:val="-6"/>
          <w:sz w:val="22"/>
        </w:rPr>
        <w:t xml:space="preserve"> </w:t>
      </w:r>
      <w:r>
        <w:rPr>
          <w:sz w:val="22"/>
        </w:rPr>
        <w:t>which</w:t>
      </w:r>
      <w:r>
        <w:rPr>
          <w:spacing w:val="-6"/>
          <w:sz w:val="22"/>
        </w:rPr>
        <w:t xml:space="preserve"> </w:t>
      </w:r>
      <w:r>
        <w:rPr>
          <w:sz w:val="22"/>
        </w:rPr>
        <w:t>processes</w:t>
      </w:r>
      <w:r>
        <w:rPr>
          <w:spacing w:val="-6"/>
          <w:sz w:val="22"/>
        </w:rPr>
        <w:t xml:space="preserve"> </w:t>
      </w:r>
      <w:r>
        <w:rPr>
          <w:sz w:val="22"/>
        </w:rPr>
        <w:t>data</w:t>
      </w:r>
      <w:r>
        <w:rPr>
          <w:spacing w:val="-6"/>
          <w:sz w:val="22"/>
        </w:rPr>
        <w:t xml:space="preserve"> </w:t>
      </w:r>
      <w:r>
        <w:rPr>
          <w:sz w:val="22"/>
        </w:rPr>
        <w:t>and returns a JSON response.</w:t>
      </w:r>
    </w:p>
    <w:p w14:paraId="061B27B8">
      <w:pPr>
        <w:pStyle w:val="11"/>
        <w:spacing w:after="0" w:line="240" w:lineRule="auto"/>
        <w:jc w:val="left"/>
        <w:rPr>
          <w:sz w:val="22"/>
        </w:rPr>
        <w:sectPr>
          <w:pgSz w:w="12240" w:h="15840"/>
          <w:pgMar w:top="1380" w:right="1080" w:bottom="280" w:left="1440" w:header="606" w:footer="0" w:gutter="0"/>
          <w:cols w:space="720" w:num="1"/>
        </w:sectPr>
      </w:pPr>
    </w:p>
    <w:p w14:paraId="5BF20EF4">
      <w:pPr>
        <w:pStyle w:val="5"/>
        <w:spacing w:before="52"/>
      </w:pPr>
      <w:r>
        <w:t>Define</w:t>
      </w:r>
      <w:r>
        <w:rPr>
          <w:spacing w:val="-9"/>
        </w:rPr>
        <w:t xml:space="preserve"> </w:t>
      </w:r>
      <w:r>
        <w:t>Prompt</w:t>
      </w:r>
      <w:r>
        <w:rPr>
          <w:spacing w:val="-9"/>
        </w:rPr>
        <w:t xml:space="preserve"> </w:t>
      </w:r>
      <w:r>
        <w:t>Engineering</w:t>
      </w:r>
      <w:r>
        <w:rPr>
          <w:spacing w:val="-8"/>
        </w:rPr>
        <w:t xml:space="preserve"> </w:t>
      </w:r>
      <w:r>
        <w:rPr>
          <w:spacing w:val="-2"/>
        </w:rPr>
        <w:t>Helpers:</w:t>
      </w:r>
    </w:p>
    <w:p w14:paraId="3B0994B7">
      <w:pPr>
        <w:pStyle w:val="11"/>
        <w:numPr>
          <w:ilvl w:val="0"/>
          <w:numId w:val="4"/>
        </w:numPr>
        <w:tabs>
          <w:tab w:val="left" w:pos="720"/>
        </w:tabs>
        <w:spacing w:before="80" w:after="0" w:line="240" w:lineRule="auto"/>
        <w:ind w:left="720" w:right="872" w:hanging="360"/>
        <w:jc w:val="left"/>
        <w:rPr>
          <w:rFonts w:ascii="Microsoft Sans Serif" w:hAnsi="Microsoft Sans Serif"/>
          <w:sz w:val="22"/>
        </w:rPr>
      </w:pPr>
      <w:r>
        <w:rPr>
          <w:b/>
          <w:sz w:val="22"/>
        </w:rPr>
        <w:t>TONE_DESCRIPTIONS</w:t>
      </w:r>
      <w:r>
        <w:rPr>
          <w:b/>
          <w:spacing w:val="-8"/>
          <w:sz w:val="22"/>
        </w:rPr>
        <w:t xml:space="preserve"> </w:t>
      </w:r>
      <w:r>
        <w:rPr>
          <w:sz w:val="22"/>
        </w:rPr>
        <w:t>dictionary:</w:t>
      </w:r>
      <w:r>
        <w:rPr>
          <w:spacing w:val="-8"/>
          <w:sz w:val="22"/>
        </w:rPr>
        <w:t xml:space="preserve"> </w:t>
      </w:r>
      <w:r>
        <w:rPr>
          <w:sz w:val="22"/>
        </w:rPr>
        <w:t>maps</w:t>
      </w:r>
      <w:r>
        <w:rPr>
          <w:spacing w:val="-8"/>
          <w:sz w:val="22"/>
        </w:rPr>
        <w:t xml:space="preserve"> </w:t>
      </w:r>
      <w:r>
        <w:rPr>
          <w:sz w:val="22"/>
        </w:rPr>
        <w:t>professional,</w:t>
      </w:r>
      <w:r>
        <w:rPr>
          <w:spacing w:val="-8"/>
          <w:sz w:val="22"/>
        </w:rPr>
        <w:t xml:space="preserve"> </w:t>
      </w:r>
      <w:r>
        <w:rPr>
          <w:sz w:val="22"/>
        </w:rPr>
        <w:t>casual,</w:t>
      </w:r>
      <w:r>
        <w:rPr>
          <w:spacing w:val="-8"/>
          <w:sz w:val="22"/>
        </w:rPr>
        <w:t xml:space="preserve"> </w:t>
      </w:r>
      <w:r>
        <w:rPr>
          <w:sz w:val="22"/>
        </w:rPr>
        <w:t>and</w:t>
      </w:r>
      <w:r>
        <w:rPr>
          <w:spacing w:val="-8"/>
          <w:sz w:val="22"/>
        </w:rPr>
        <w:t xml:space="preserve"> </w:t>
      </w:r>
      <w:r>
        <w:rPr>
          <w:sz w:val="22"/>
        </w:rPr>
        <w:t>promotional</w:t>
      </w:r>
      <w:r>
        <w:rPr>
          <w:spacing w:val="-8"/>
          <w:sz w:val="22"/>
        </w:rPr>
        <w:t xml:space="preserve"> </w:t>
      </w:r>
      <w:r>
        <w:rPr>
          <w:sz w:val="22"/>
        </w:rPr>
        <w:t>tones</w:t>
      </w:r>
      <w:r>
        <w:rPr>
          <w:spacing w:val="-8"/>
          <w:sz w:val="22"/>
        </w:rPr>
        <w:t xml:space="preserve"> </w:t>
      </w:r>
      <w:r>
        <w:rPr>
          <w:sz w:val="22"/>
        </w:rPr>
        <w:t>to detailed copywriting instructions embedded in the prompt.</w:t>
      </w:r>
    </w:p>
    <w:p w14:paraId="4FA7CF05">
      <w:pPr>
        <w:pStyle w:val="8"/>
        <w:spacing w:before="7"/>
        <w:rPr>
          <w:sz w:val="3"/>
        </w:rPr>
      </w:pPr>
      <w:r>
        <w:rPr>
          <w:sz w:val="3"/>
        </w:rPr>
        <mc:AlternateContent>
          <mc:Choice Requires="wps">
            <w:drawing>
              <wp:anchor distT="0" distB="0" distL="0" distR="0" simplePos="0" relativeHeight="251667456" behindDoc="1" locked="0" layoutInCell="1" allowOverlap="1">
                <wp:simplePos x="0" y="0"/>
                <wp:positionH relativeFrom="page">
                  <wp:posOffset>914400</wp:posOffset>
                </wp:positionH>
                <wp:positionV relativeFrom="paragraph">
                  <wp:posOffset>41910</wp:posOffset>
                </wp:positionV>
                <wp:extent cx="5943600" cy="1562735"/>
                <wp:effectExtent l="0" t="0" r="0" b="0"/>
                <wp:wrapTopAndBottom/>
                <wp:docPr id="16" name="Textbox 16"/>
                <wp:cNvGraphicFramePr/>
                <a:graphic xmlns:a="http://schemas.openxmlformats.org/drawingml/2006/main">
                  <a:graphicData uri="http://schemas.microsoft.com/office/word/2010/wordprocessingShape">
                    <wps:wsp>
                      <wps:cNvSpPr txBox="1"/>
                      <wps:spPr>
                        <a:xfrm>
                          <a:off x="0" y="0"/>
                          <a:ext cx="5943600" cy="1562735"/>
                        </a:xfrm>
                        <a:prstGeom prst="rect">
                          <a:avLst/>
                        </a:prstGeom>
                        <a:solidFill>
                          <a:srgbClr val="121213"/>
                        </a:solidFill>
                      </wps:spPr>
                      <wps:txbx>
                        <w:txbxContent>
                          <w:p w14:paraId="0E089634">
                            <w:pPr>
                              <w:pStyle w:val="8"/>
                              <w:spacing w:before="108"/>
                              <w:rPr>
                                <w:color w:val="000000"/>
                                <w:sz w:val="15"/>
                              </w:rPr>
                            </w:pPr>
                          </w:p>
                          <w:p w14:paraId="3673C356">
                            <w:pPr>
                              <w:spacing w:before="0"/>
                              <w:ind w:left="0" w:right="0" w:firstLine="0"/>
                              <w:jc w:val="left"/>
                              <w:rPr>
                                <w:rFonts w:ascii="Courier New"/>
                                <w:color w:val="000000"/>
                                <w:sz w:val="15"/>
                              </w:rPr>
                            </w:pPr>
                            <w:r>
                              <w:rPr>
                                <w:rFonts w:ascii="Courier New"/>
                                <w:color w:val="78BFFF"/>
                                <w:sz w:val="15"/>
                              </w:rPr>
                              <w:t xml:space="preserve">TONE_DESCRIPTIONS </w:t>
                            </w:r>
                            <w:r>
                              <w:rPr>
                                <w:rFonts w:ascii="Courier New"/>
                                <w:color w:val="D4D4D4"/>
                                <w:sz w:val="15"/>
                              </w:rPr>
                              <w:t xml:space="preserve">= </w:t>
                            </w:r>
                            <w:r>
                              <w:rPr>
                                <w:rFonts w:ascii="Courier New"/>
                                <w:color w:val="BABEBE"/>
                                <w:spacing w:val="-10"/>
                                <w:sz w:val="15"/>
                              </w:rPr>
                              <w:t>{</w:t>
                            </w:r>
                          </w:p>
                          <w:p w14:paraId="6AD946AD">
                            <w:pPr>
                              <w:spacing w:before="121" w:line="326" w:lineRule="auto"/>
                              <w:ind w:left="0" w:right="0" w:firstLine="360"/>
                              <w:jc w:val="left"/>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xml:space="preserve"> </w:t>
                            </w:r>
                            <w:r>
                              <w:rPr>
                                <w:rFonts w:ascii="Courier New"/>
                                <w:color w:val="A5D5FF"/>
                                <w:sz w:val="15"/>
                              </w:rPr>
                              <w:t>"formal,</w:t>
                            </w:r>
                            <w:r>
                              <w:rPr>
                                <w:rFonts w:ascii="Courier New"/>
                                <w:color w:val="A5D5FF"/>
                                <w:spacing w:val="-5"/>
                                <w:sz w:val="15"/>
                              </w:rPr>
                              <w:t xml:space="preserve"> </w:t>
                            </w:r>
                            <w:r>
                              <w:rPr>
                                <w:rFonts w:ascii="Courier New"/>
                                <w:color w:val="A5D5FF"/>
                                <w:sz w:val="15"/>
                              </w:rPr>
                              <w:t>authoritative,</w:t>
                            </w:r>
                            <w:r>
                              <w:rPr>
                                <w:rFonts w:ascii="Courier New"/>
                                <w:color w:val="A5D5FF"/>
                                <w:spacing w:val="-5"/>
                                <w:sz w:val="15"/>
                              </w:rPr>
                              <w:t xml:space="preserve"> </w:t>
                            </w:r>
                            <w:r>
                              <w:rPr>
                                <w:rFonts w:ascii="Courier New"/>
                                <w:color w:val="A5D5FF"/>
                                <w:sz w:val="15"/>
                              </w:rPr>
                              <w:t>and</w:t>
                            </w:r>
                            <w:r>
                              <w:rPr>
                                <w:rFonts w:ascii="Courier New"/>
                                <w:color w:val="A5D5FF"/>
                                <w:spacing w:val="-5"/>
                                <w:sz w:val="15"/>
                              </w:rPr>
                              <w:t xml:space="preserve"> </w:t>
                            </w:r>
                            <w:r>
                              <w:rPr>
                                <w:rFonts w:ascii="Courier New"/>
                                <w:color w:val="A5D5FF"/>
                                <w:sz w:val="15"/>
                              </w:rPr>
                              <w:t>business-oriented.</w:t>
                            </w:r>
                            <w:r>
                              <w:rPr>
                                <w:rFonts w:ascii="Courier New"/>
                                <w:color w:val="A5D5FF"/>
                                <w:spacing w:val="-5"/>
                                <w:sz w:val="15"/>
                              </w:rPr>
                              <w:t xml:space="preserve"> </w:t>
                            </w:r>
                            <w:r>
                              <w:rPr>
                                <w:rFonts w:ascii="Courier New"/>
                                <w:color w:val="A5D5FF"/>
                                <w:sz w:val="15"/>
                              </w:rPr>
                              <w:t>Use</w:t>
                            </w:r>
                            <w:r>
                              <w:rPr>
                                <w:rFonts w:ascii="Courier New"/>
                                <w:color w:val="A5D5FF"/>
                                <w:spacing w:val="-5"/>
                                <w:sz w:val="15"/>
                              </w:rPr>
                              <w:t xml:space="preserve"> </w:t>
                            </w:r>
                            <w:r>
                              <w:rPr>
                                <w:rFonts w:ascii="Courier New"/>
                                <w:color w:val="A5D5FF"/>
                                <w:sz w:val="15"/>
                              </w:rPr>
                              <w:t>clear,</w:t>
                            </w:r>
                            <w:r>
                              <w:rPr>
                                <w:rFonts w:ascii="Courier New"/>
                                <w:color w:val="A5D5FF"/>
                                <w:spacing w:val="-5"/>
                                <w:sz w:val="15"/>
                              </w:rPr>
                              <w:t xml:space="preserve"> </w:t>
                            </w:r>
                            <w:r>
                              <w:rPr>
                                <w:rFonts w:ascii="Courier New"/>
                                <w:color w:val="A5D5FF"/>
                                <w:sz w:val="15"/>
                              </w:rPr>
                              <w:t>concise</w:t>
                            </w:r>
                            <w:r>
                              <w:rPr>
                                <w:rFonts w:ascii="Courier New"/>
                                <w:color w:val="A5D5FF"/>
                                <w:spacing w:val="-5"/>
                                <w:sz w:val="15"/>
                              </w:rPr>
                              <w:t xml:space="preserve"> </w:t>
                            </w:r>
                            <w:r>
                              <w:rPr>
                                <w:rFonts w:ascii="Courier New"/>
                                <w:color w:val="A5D5FF"/>
                                <w:sz w:val="15"/>
                              </w:rPr>
                              <w:t>language</w:t>
                            </w:r>
                            <w:r>
                              <w:rPr>
                                <w:rFonts w:ascii="Courier New"/>
                                <w:color w:val="A5D5FF"/>
                                <w:spacing w:val="-5"/>
                                <w:sz w:val="15"/>
                              </w:rPr>
                              <w:t xml:space="preserve"> </w:t>
                            </w:r>
                            <w:r>
                              <w:rPr>
                                <w:rFonts w:ascii="Courier New"/>
                                <w:color w:val="A5D5FF"/>
                                <w:sz w:val="15"/>
                              </w:rPr>
                              <w:t>that conveys expertise and credibility."</w:t>
                            </w:r>
                            <w:r>
                              <w:rPr>
                                <w:rFonts w:ascii="Courier New"/>
                                <w:color w:val="BABEBE"/>
                                <w:sz w:val="15"/>
                              </w:rPr>
                              <w:t>,</w:t>
                            </w:r>
                          </w:p>
                          <w:p w14:paraId="494BF836">
                            <w:pPr>
                              <w:spacing w:before="59" w:line="326" w:lineRule="auto"/>
                              <w:ind w:left="0" w:right="0" w:firstLine="360"/>
                              <w:jc w:val="left"/>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xml:space="preserve"> </w:t>
                            </w:r>
                            <w:r>
                              <w:rPr>
                                <w:rFonts w:ascii="Courier New"/>
                                <w:color w:val="A5D5FF"/>
                                <w:sz w:val="15"/>
                              </w:rPr>
                              <w:t>"friendly,</w:t>
                            </w:r>
                            <w:r>
                              <w:rPr>
                                <w:rFonts w:ascii="Courier New"/>
                                <w:color w:val="A5D5FF"/>
                                <w:spacing w:val="-4"/>
                                <w:sz w:val="15"/>
                              </w:rPr>
                              <w:t xml:space="preserve"> </w:t>
                            </w:r>
                            <w:r>
                              <w:rPr>
                                <w:rFonts w:ascii="Courier New"/>
                                <w:color w:val="A5D5FF"/>
                                <w:sz w:val="15"/>
                              </w:rPr>
                              <w:t>conversational,</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relatable.</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informal</w:t>
                            </w:r>
                            <w:r>
                              <w:rPr>
                                <w:rFonts w:ascii="Courier New"/>
                                <w:color w:val="A5D5FF"/>
                                <w:spacing w:val="-4"/>
                                <w:sz w:val="15"/>
                              </w:rPr>
                              <w:t xml:space="preserve"> </w:t>
                            </w:r>
                            <w:r>
                              <w:rPr>
                                <w:rFonts w:ascii="Courier New"/>
                                <w:color w:val="A5D5FF"/>
                                <w:sz w:val="15"/>
                              </w:rPr>
                              <w:t>language,</w:t>
                            </w:r>
                            <w:r>
                              <w:rPr>
                                <w:rFonts w:ascii="Courier New"/>
                                <w:color w:val="A5D5FF"/>
                                <w:spacing w:val="-4"/>
                                <w:sz w:val="15"/>
                              </w:rPr>
                              <w:t xml:space="preserve"> </w:t>
                            </w:r>
                            <w:r>
                              <w:rPr>
                                <w:rFonts w:ascii="Courier New"/>
                                <w:color w:val="A5D5FF"/>
                                <w:sz w:val="15"/>
                              </w:rPr>
                              <w:t>emojis,</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warm</w:t>
                            </w:r>
                            <w:r>
                              <w:rPr>
                                <w:rFonts w:ascii="Courier New"/>
                                <w:color w:val="A5D5FF"/>
                                <w:spacing w:val="-4"/>
                                <w:sz w:val="15"/>
                              </w:rPr>
                              <w:t xml:space="preserve"> </w:t>
                            </w:r>
                            <w:r>
                              <w:rPr>
                                <w:rFonts w:ascii="Courier New"/>
                                <w:color w:val="A5D5FF"/>
                                <w:sz w:val="15"/>
                              </w:rPr>
                              <w:t>tone that feels personal."</w:t>
                            </w:r>
                            <w:r>
                              <w:rPr>
                                <w:rFonts w:ascii="Courier New"/>
                                <w:color w:val="BABEBE"/>
                                <w:sz w:val="15"/>
                              </w:rPr>
                              <w:t>,</w:t>
                            </w:r>
                          </w:p>
                          <w:p w14:paraId="53FDABFD">
                            <w:pPr>
                              <w:spacing w:before="59" w:line="326" w:lineRule="auto"/>
                              <w:ind w:left="0" w:right="0" w:firstLine="360"/>
                              <w:jc w:val="left"/>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xml:space="preserve"> </w:t>
                            </w:r>
                            <w:r>
                              <w:rPr>
                                <w:rFonts w:ascii="Courier New"/>
                                <w:color w:val="A5D5FF"/>
                                <w:sz w:val="15"/>
                              </w:rPr>
                              <w:t>"exciting,</w:t>
                            </w:r>
                            <w:r>
                              <w:rPr>
                                <w:rFonts w:ascii="Courier New"/>
                                <w:color w:val="A5D5FF"/>
                                <w:spacing w:val="-4"/>
                                <w:sz w:val="15"/>
                              </w:rPr>
                              <w:t xml:space="preserve"> </w:t>
                            </w:r>
                            <w:r>
                              <w:rPr>
                                <w:rFonts w:ascii="Courier New"/>
                                <w:color w:val="A5D5FF"/>
                                <w:sz w:val="15"/>
                              </w:rPr>
                              <w:t>persuasive,</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action-driven.</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power</w:t>
                            </w:r>
                            <w:r>
                              <w:rPr>
                                <w:rFonts w:ascii="Courier New"/>
                                <w:color w:val="A5D5FF"/>
                                <w:spacing w:val="-4"/>
                                <w:sz w:val="15"/>
                              </w:rPr>
                              <w:t xml:space="preserve"> </w:t>
                            </w:r>
                            <w:r>
                              <w:rPr>
                                <w:rFonts w:ascii="Courier New"/>
                                <w:color w:val="A5D5FF"/>
                                <w:sz w:val="15"/>
                              </w:rPr>
                              <w:t>words,</w:t>
                            </w:r>
                            <w:r>
                              <w:rPr>
                                <w:rFonts w:ascii="Courier New"/>
                                <w:color w:val="A5D5FF"/>
                                <w:spacing w:val="-4"/>
                                <w:sz w:val="15"/>
                              </w:rPr>
                              <w:t xml:space="preserve"> </w:t>
                            </w:r>
                            <w:r>
                              <w:rPr>
                                <w:rFonts w:ascii="Courier New"/>
                                <w:color w:val="A5D5FF"/>
                                <w:sz w:val="15"/>
                              </w:rPr>
                              <w:t>urgency,</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compelling offers to drive engagement."</w:t>
                            </w:r>
                          </w:p>
                          <w:p w14:paraId="1EC6B73B">
                            <w:pPr>
                              <w:spacing w:before="59"/>
                              <w:ind w:left="0" w:right="0" w:firstLine="0"/>
                              <w:jc w:val="left"/>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id="Textbox 16" o:spid="_x0000_s1026" o:spt="202" type="#_x0000_t202" style="position:absolute;left:0pt;margin-left:72pt;margin-top:3.3pt;height:123.05pt;width:468pt;mso-position-horizontal-relative:page;mso-wrap-distance-bottom:0pt;mso-wrap-distance-top:0pt;z-index:-251649024;mso-width-relative:page;mso-height-relative:page;" fillcolor="#121213" filled="t" stroked="f" coordsize="21600,21600" o:gfxdata="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WNPF82QAAAAoBAAAPAAAAAAAAAAEAIAAAACIA&#10;AABkcnMvZG93bnJldi54bWxQSwECFAAUAAAACACHTuJAUjroC88BAACrAwAADgAAAAAAAAABACAA&#10;AAAoAQAAZHJzL2Uyb0RvYy54bWxQSwUGAAAAAAYABgBZAQAAaQUAAAAA&#10;">
                <v:fill on="t" focussize="0,0"/>
                <v:stroke on="f"/>
                <v:imagedata o:title=""/>
                <o:lock v:ext="edit" aspectratio="f"/>
                <v:textbox inset="0mm,0mm,0mm,0mm">
                  <w:txbxContent>
                    <w:p w14:paraId="0E089634">
                      <w:pPr>
                        <w:pStyle w:val="8"/>
                        <w:spacing w:before="108"/>
                        <w:rPr>
                          <w:color w:val="000000"/>
                          <w:sz w:val="15"/>
                        </w:rPr>
                      </w:pPr>
                    </w:p>
                    <w:p w14:paraId="3673C356">
                      <w:pPr>
                        <w:spacing w:before="0"/>
                        <w:ind w:left="0" w:right="0" w:firstLine="0"/>
                        <w:jc w:val="left"/>
                        <w:rPr>
                          <w:rFonts w:ascii="Courier New"/>
                          <w:color w:val="000000"/>
                          <w:sz w:val="15"/>
                        </w:rPr>
                      </w:pPr>
                      <w:r>
                        <w:rPr>
                          <w:rFonts w:ascii="Courier New"/>
                          <w:color w:val="78BFFF"/>
                          <w:sz w:val="15"/>
                        </w:rPr>
                        <w:t xml:space="preserve">TONE_DESCRIPTIONS </w:t>
                      </w:r>
                      <w:r>
                        <w:rPr>
                          <w:rFonts w:ascii="Courier New"/>
                          <w:color w:val="D4D4D4"/>
                          <w:sz w:val="15"/>
                        </w:rPr>
                        <w:t xml:space="preserve">= </w:t>
                      </w:r>
                      <w:r>
                        <w:rPr>
                          <w:rFonts w:ascii="Courier New"/>
                          <w:color w:val="BABEBE"/>
                          <w:spacing w:val="-10"/>
                          <w:sz w:val="15"/>
                        </w:rPr>
                        <w:t>{</w:t>
                      </w:r>
                    </w:p>
                    <w:p w14:paraId="6AD946AD">
                      <w:pPr>
                        <w:spacing w:before="121" w:line="326" w:lineRule="auto"/>
                        <w:ind w:left="0" w:right="0" w:firstLine="360"/>
                        <w:jc w:val="left"/>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xml:space="preserve"> </w:t>
                      </w:r>
                      <w:r>
                        <w:rPr>
                          <w:rFonts w:ascii="Courier New"/>
                          <w:color w:val="A5D5FF"/>
                          <w:sz w:val="15"/>
                        </w:rPr>
                        <w:t>"formal,</w:t>
                      </w:r>
                      <w:r>
                        <w:rPr>
                          <w:rFonts w:ascii="Courier New"/>
                          <w:color w:val="A5D5FF"/>
                          <w:spacing w:val="-5"/>
                          <w:sz w:val="15"/>
                        </w:rPr>
                        <w:t xml:space="preserve"> </w:t>
                      </w:r>
                      <w:r>
                        <w:rPr>
                          <w:rFonts w:ascii="Courier New"/>
                          <w:color w:val="A5D5FF"/>
                          <w:sz w:val="15"/>
                        </w:rPr>
                        <w:t>authoritative,</w:t>
                      </w:r>
                      <w:r>
                        <w:rPr>
                          <w:rFonts w:ascii="Courier New"/>
                          <w:color w:val="A5D5FF"/>
                          <w:spacing w:val="-5"/>
                          <w:sz w:val="15"/>
                        </w:rPr>
                        <w:t xml:space="preserve"> </w:t>
                      </w:r>
                      <w:r>
                        <w:rPr>
                          <w:rFonts w:ascii="Courier New"/>
                          <w:color w:val="A5D5FF"/>
                          <w:sz w:val="15"/>
                        </w:rPr>
                        <w:t>and</w:t>
                      </w:r>
                      <w:r>
                        <w:rPr>
                          <w:rFonts w:ascii="Courier New"/>
                          <w:color w:val="A5D5FF"/>
                          <w:spacing w:val="-5"/>
                          <w:sz w:val="15"/>
                        </w:rPr>
                        <w:t xml:space="preserve"> </w:t>
                      </w:r>
                      <w:r>
                        <w:rPr>
                          <w:rFonts w:ascii="Courier New"/>
                          <w:color w:val="A5D5FF"/>
                          <w:sz w:val="15"/>
                        </w:rPr>
                        <w:t>business-oriented.</w:t>
                      </w:r>
                      <w:r>
                        <w:rPr>
                          <w:rFonts w:ascii="Courier New"/>
                          <w:color w:val="A5D5FF"/>
                          <w:spacing w:val="-5"/>
                          <w:sz w:val="15"/>
                        </w:rPr>
                        <w:t xml:space="preserve"> </w:t>
                      </w:r>
                      <w:r>
                        <w:rPr>
                          <w:rFonts w:ascii="Courier New"/>
                          <w:color w:val="A5D5FF"/>
                          <w:sz w:val="15"/>
                        </w:rPr>
                        <w:t>Use</w:t>
                      </w:r>
                      <w:r>
                        <w:rPr>
                          <w:rFonts w:ascii="Courier New"/>
                          <w:color w:val="A5D5FF"/>
                          <w:spacing w:val="-5"/>
                          <w:sz w:val="15"/>
                        </w:rPr>
                        <w:t xml:space="preserve"> </w:t>
                      </w:r>
                      <w:r>
                        <w:rPr>
                          <w:rFonts w:ascii="Courier New"/>
                          <w:color w:val="A5D5FF"/>
                          <w:sz w:val="15"/>
                        </w:rPr>
                        <w:t>clear,</w:t>
                      </w:r>
                      <w:r>
                        <w:rPr>
                          <w:rFonts w:ascii="Courier New"/>
                          <w:color w:val="A5D5FF"/>
                          <w:spacing w:val="-5"/>
                          <w:sz w:val="15"/>
                        </w:rPr>
                        <w:t xml:space="preserve"> </w:t>
                      </w:r>
                      <w:r>
                        <w:rPr>
                          <w:rFonts w:ascii="Courier New"/>
                          <w:color w:val="A5D5FF"/>
                          <w:sz w:val="15"/>
                        </w:rPr>
                        <w:t>concise</w:t>
                      </w:r>
                      <w:r>
                        <w:rPr>
                          <w:rFonts w:ascii="Courier New"/>
                          <w:color w:val="A5D5FF"/>
                          <w:spacing w:val="-5"/>
                          <w:sz w:val="15"/>
                        </w:rPr>
                        <w:t xml:space="preserve"> </w:t>
                      </w:r>
                      <w:r>
                        <w:rPr>
                          <w:rFonts w:ascii="Courier New"/>
                          <w:color w:val="A5D5FF"/>
                          <w:sz w:val="15"/>
                        </w:rPr>
                        <w:t>language</w:t>
                      </w:r>
                      <w:r>
                        <w:rPr>
                          <w:rFonts w:ascii="Courier New"/>
                          <w:color w:val="A5D5FF"/>
                          <w:spacing w:val="-5"/>
                          <w:sz w:val="15"/>
                        </w:rPr>
                        <w:t xml:space="preserve"> </w:t>
                      </w:r>
                      <w:r>
                        <w:rPr>
                          <w:rFonts w:ascii="Courier New"/>
                          <w:color w:val="A5D5FF"/>
                          <w:sz w:val="15"/>
                        </w:rPr>
                        <w:t>that conveys expertise and credibility."</w:t>
                      </w:r>
                      <w:r>
                        <w:rPr>
                          <w:rFonts w:ascii="Courier New"/>
                          <w:color w:val="BABEBE"/>
                          <w:sz w:val="15"/>
                        </w:rPr>
                        <w:t>,</w:t>
                      </w:r>
                    </w:p>
                    <w:p w14:paraId="494BF836">
                      <w:pPr>
                        <w:spacing w:before="59" w:line="326" w:lineRule="auto"/>
                        <w:ind w:left="0" w:right="0" w:firstLine="360"/>
                        <w:jc w:val="left"/>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xml:space="preserve"> </w:t>
                      </w:r>
                      <w:r>
                        <w:rPr>
                          <w:rFonts w:ascii="Courier New"/>
                          <w:color w:val="A5D5FF"/>
                          <w:sz w:val="15"/>
                        </w:rPr>
                        <w:t>"friendly,</w:t>
                      </w:r>
                      <w:r>
                        <w:rPr>
                          <w:rFonts w:ascii="Courier New"/>
                          <w:color w:val="A5D5FF"/>
                          <w:spacing w:val="-4"/>
                          <w:sz w:val="15"/>
                        </w:rPr>
                        <w:t xml:space="preserve"> </w:t>
                      </w:r>
                      <w:r>
                        <w:rPr>
                          <w:rFonts w:ascii="Courier New"/>
                          <w:color w:val="A5D5FF"/>
                          <w:sz w:val="15"/>
                        </w:rPr>
                        <w:t>conversational,</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relatable.</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informal</w:t>
                      </w:r>
                      <w:r>
                        <w:rPr>
                          <w:rFonts w:ascii="Courier New"/>
                          <w:color w:val="A5D5FF"/>
                          <w:spacing w:val="-4"/>
                          <w:sz w:val="15"/>
                        </w:rPr>
                        <w:t xml:space="preserve"> </w:t>
                      </w:r>
                      <w:r>
                        <w:rPr>
                          <w:rFonts w:ascii="Courier New"/>
                          <w:color w:val="A5D5FF"/>
                          <w:sz w:val="15"/>
                        </w:rPr>
                        <w:t>language,</w:t>
                      </w:r>
                      <w:r>
                        <w:rPr>
                          <w:rFonts w:ascii="Courier New"/>
                          <w:color w:val="A5D5FF"/>
                          <w:spacing w:val="-4"/>
                          <w:sz w:val="15"/>
                        </w:rPr>
                        <w:t xml:space="preserve"> </w:t>
                      </w:r>
                      <w:r>
                        <w:rPr>
                          <w:rFonts w:ascii="Courier New"/>
                          <w:color w:val="A5D5FF"/>
                          <w:sz w:val="15"/>
                        </w:rPr>
                        <w:t>emojis,</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warm</w:t>
                      </w:r>
                      <w:r>
                        <w:rPr>
                          <w:rFonts w:ascii="Courier New"/>
                          <w:color w:val="A5D5FF"/>
                          <w:spacing w:val="-4"/>
                          <w:sz w:val="15"/>
                        </w:rPr>
                        <w:t xml:space="preserve"> </w:t>
                      </w:r>
                      <w:r>
                        <w:rPr>
                          <w:rFonts w:ascii="Courier New"/>
                          <w:color w:val="A5D5FF"/>
                          <w:sz w:val="15"/>
                        </w:rPr>
                        <w:t>tone that feels personal."</w:t>
                      </w:r>
                      <w:r>
                        <w:rPr>
                          <w:rFonts w:ascii="Courier New"/>
                          <w:color w:val="BABEBE"/>
                          <w:sz w:val="15"/>
                        </w:rPr>
                        <w:t>,</w:t>
                      </w:r>
                    </w:p>
                    <w:p w14:paraId="53FDABFD">
                      <w:pPr>
                        <w:spacing w:before="59" w:line="326" w:lineRule="auto"/>
                        <w:ind w:left="0" w:right="0" w:firstLine="360"/>
                        <w:jc w:val="left"/>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xml:space="preserve"> </w:t>
                      </w:r>
                      <w:r>
                        <w:rPr>
                          <w:rFonts w:ascii="Courier New"/>
                          <w:color w:val="A5D5FF"/>
                          <w:sz w:val="15"/>
                        </w:rPr>
                        <w:t>"exciting,</w:t>
                      </w:r>
                      <w:r>
                        <w:rPr>
                          <w:rFonts w:ascii="Courier New"/>
                          <w:color w:val="A5D5FF"/>
                          <w:spacing w:val="-4"/>
                          <w:sz w:val="15"/>
                        </w:rPr>
                        <w:t xml:space="preserve"> </w:t>
                      </w:r>
                      <w:r>
                        <w:rPr>
                          <w:rFonts w:ascii="Courier New"/>
                          <w:color w:val="A5D5FF"/>
                          <w:sz w:val="15"/>
                        </w:rPr>
                        <w:t>persuasive,</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action-driven.</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power</w:t>
                      </w:r>
                      <w:r>
                        <w:rPr>
                          <w:rFonts w:ascii="Courier New"/>
                          <w:color w:val="A5D5FF"/>
                          <w:spacing w:val="-4"/>
                          <w:sz w:val="15"/>
                        </w:rPr>
                        <w:t xml:space="preserve"> </w:t>
                      </w:r>
                      <w:r>
                        <w:rPr>
                          <w:rFonts w:ascii="Courier New"/>
                          <w:color w:val="A5D5FF"/>
                          <w:sz w:val="15"/>
                        </w:rPr>
                        <w:t>words,</w:t>
                      </w:r>
                      <w:r>
                        <w:rPr>
                          <w:rFonts w:ascii="Courier New"/>
                          <w:color w:val="A5D5FF"/>
                          <w:spacing w:val="-4"/>
                          <w:sz w:val="15"/>
                        </w:rPr>
                        <w:t xml:space="preserve"> </w:t>
                      </w:r>
                      <w:r>
                        <w:rPr>
                          <w:rFonts w:ascii="Courier New"/>
                          <w:color w:val="A5D5FF"/>
                          <w:sz w:val="15"/>
                        </w:rPr>
                        <w:t>urgency,</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compelling offers to drive engagement."</w:t>
                      </w:r>
                    </w:p>
                    <w:p w14:paraId="1EC6B73B">
                      <w:pPr>
                        <w:spacing w:before="59"/>
                        <w:ind w:left="0" w:right="0" w:firstLine="0"/>
                        <w:jc w:val="left"/>
                        <w:rPr>
                          <w:rFonts w:ascii="Courier New"/>
                          <w:color w:val="000000"/>
                          <w:sz w:val="15"/>
                        </w:rPr>
                      </w:pPr>
                      <w:r>
                        <w:rPr>
                          <w:rFonts w:ascii="Courier New"/>
                          <w:color w:val="BABEBE"/>
                          <w:spacing w:val="-10"/>
                          <w:sz w:val="15"/>
                        </w:rPr>
                        <w:t>}</w:t>
                      </w:r>
                    </w:p>
                  </w:txbxContent>
                </v:textbox>
                <w10:wrap type="topAndBottom"/>
              </v:shape>
            </w:pict>
          </mc:Fallback>
        </mc:AlternateContent>
      </w:r>
    </w:p>
    <w:p w14:paraId="34553F70">
      <w:pPr>
        <w:pStyle w:val="8"/>
      </w:pPr>
    </w:p>
    <w:p w14:paraId="176E5525">
      <w:pPr>
        <w:pStyle w:val="8"/>
        <w:spacing w:before="89"/>
      </w:pPr>
    </w:p>
    <w:p w14:paraId="413EFE07">
      <w:pPr>
        <w:pStyle w:val="11"/>
        <w:numPr>
          <w:ilvl w:val="0"/>
          <w:numId w:val="4"/>
        </w:numPr>
        <w:tabs>
          <w:tab w:val="left" w:pos="720"/>
        </w:tabs>
        <w:spacing w:before="0" w:after="0" w:line="240" w:lineRule="auto"/>
        <w:ind w:left="720" w:right="846"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simplePos="0" relativeHeight="251668480" behindDoc="1" locked="0" layoutInCell="1" allowOverlap="1">
                <wp:simplePos x="0" y="0"/>
                <wp:positionH relativeFrom="page">
                  <wp:posOffset>914400</wp:posOffset>
                </wp:positionH>
                <wp:positionV relativeFrom="paragraph">
                  <wp:posOffset>365125</wp:posOffset>
                </wp:positionV>
                <wp:extent cx="5943600" cy="1232535"/>
                <wp:effectExtent l="0" t="0" r="0" b="0"/>
                <wp:wrapTopAndBottom/>
                <wp:docPr id="17" name="Textbox 17"/>
                <wp:cNvGraphicFramePr/>
                <a:graphic xmlns:a="http://schemas.openxmlformats.org/drawingml/2006/main">
                  <a:graphicData uri="http://schemas.microsoft.com/office/word/2010/wordprocessingShape">
                    <wps:wsp>
                      <wps:cNvSpPr txBox="1"/>
                      <wps:spPr>
                        <a:xfrm>
                          <a:off x="0" y="0"/>
                          <a:ext cx="5943600" cy="1232535"/>
                        </a:xfrm>
                        <a:prstGeom prst="rect">
                          <a:avLst/>
                        </a:prstGeom>
                        <a:solidFill>
                          <a:srgbClr val="121213"/>
                        </a:solidFill>
                      </wps:spPr>
                      <wps:txbx>
                        <w:txbxContent>
                          <w:p w14:paraId="35B47A12">
                            <w:pPr>
                              <w:pStyle w:val="8"/>
                              <w:spacing w:before="115"/>
                              <w:rPr>
                                <w:color w:val="000000"/>
                                <w:sz w:val="15"/>
                              </w:rPr>
                            </w:pPr>
                          </w:p>
                          <w:p w14:paraId="2F8F623D">
                            <w:pPr>
                              <w:spacing w:before="0"/>
                              <w:ind w:left="0" w:right="0" w:firstLine="0"/>
                              <w:jc w:val="left"/>
                              <w:rPr>
                                <w:rFonts w:ascii="Courier New"/>
                                <w:color w:val="000000"/>
                                <w:sz w:val="15"/>
                              </w:rPr>
                            </w:pPr>
                            <w:r>
                              <w:rPr>
                                <w:rFonts w:ascii="Courier New"/>
                                <w:color w:val="78BFFF"/>
                                <w:sz w:val="15"/>
                              </w:rPr>
                              <w:t xml:space="preserve">PLATFORM_TIPS </w:t>
                            </w:r>
                            <w:r>
                              <w:rPr>
                                <w:rFonts w:ascii="Courier New"/>
                                <w:color w:val="D4D4D4"/>
                                <w:sz w:val="15"/>
                              </w:rPr>
                              <w:t xml:space="preserve">= </w:t>
                            </w:r>
                            <w:r>
                              <w:rPr>
                                <w:rFonts w:ascii="Courier New"/>
                                <w:color w:val="BABEBE"/>
                                <w:spacing w:val="-10"/>
                                <w:sz w:val="15"/>
                              </w:rPr>
                              <w:t>{</w:t>
                            </w:r>
                          </w:p>
                          <w:p w14:paraId="199AF70E">
                            <w:pPr>
                              <w:spacing w:before="121" w:line="326" w:lineRule="auto"/>
                              <w:ind w:left="0" w:right="0" w:firstLine="360"/>
                              <w:jc w:val="left"/>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xml:space="preserve"> </w:t>
                            </w:r>
                            <w:r>
                              <w:rPr>
                                <w:rFonts w:ascii="Courier New" w:hAnsi="Courier New"/>
                                <w:color w:val="A5D5FF"/>
                                <w:sz w:val="15"/>
                              </w:rPr>
                              <w:t>"optimized</w:t>
                            </w:r>
                            <w:r>
                              <w:rPr>
                                <w:rFonts w:ascii="Courier New" w:hAnsi="Courier New"/>
                                <w:color w:val="A5D5FF"/>
                                <w:spacing w:val="-4"/>
                                <w:sz w:val="15"/>
                              </w:rPr>
                              <w:t xml:space="preserve"> </w:t>
                            </w:r>
                            <w:r>
                              <w:rPr>
                                <w:rFonts w:ascii="Courier New" w:hAnsi="Courier New"/>
                                <w:color w:val="A5D5FF"/>
                                <w:sz w:val="15"/>
                              </w:rPr>
                              <w:t>for</w:t>
                            </w:r>
                            <w:r>
                              <w:rPr>
                                <w:rFonts w:ascii="Courier New" w:hAnsi="Courier New"/>
                                <w:color w:val="A5D5FF"/>
                                <w:spacing w:val="-4"/>
                                <w:sz w:val="15"/>
                              </w:rPr>
                              <w:t xml:space="preserve"> </w:t>
                            </w:r>
                            <w:r>
                              <w:rPr>
                                <w:rFonts w:ascii="Courier New" w:hAnsi="Courier New"/>
                                <w:color w:val="A5D5FF"/>
                                <w:sz w:val="15"/>
                              </w:rPr>
                              <w:t>Instagram</w:t>
                            </w:r>
                            <w:r>
                              <w:rPr>
                                <w:rFonts w:ascii="Courier New" w:hAnsi="Courier New"/>
                                <w:color w:val="A5D5FF"/>
                                <w:spacing w:val="-4"/>
                                <w:sz w:val="15"/>
                              </w:rPr>
                              <w:t xml:space="preserve"> </w:t>
                            </w:r>
                            <w:r>
                              <w:rPr>
                                <w:rFonts w:ascii="Courier New" w:hAnsi="Courier New"/>
                                <w:color w:val="A5D5FF"/>
                                <w:sz w:val="15"/>
                              </w:rPr>
                              <w:t>—</w:t>
                            </w:r>
                            <w:r>
                              <w:rPr>
                                <w:rFonts w:ascii="Courier New" w:hAnsi="Courier New"/>
                                <w:color w:val="A5D5FF"/>
                                <w:spacing w:val="-4"/>
                                <w:sz w:val="15"/>
                              </w:rPr>
                              <w:t xml:space="preserve"> </w:t>
                            </w:r>
                            <w:r>
                              <w:rPr>
                                <w:rFonts w:ascii="Courier New" w:hAnsi="Courier New"/>
                                <w:color w:val="A5D5FF"/>
                                <w:sz w:val="15"/>
                              </w:rPr>
                              <w:t>visually</w:t>
                            </w:r>
                            <w:r>
                              <w:rPr>
                                <w:rFonts w:ascii="Courier New" w:hAnsi="Courier New"/>
                                <w:color w:val="A5D5FF"/>
                                <w:spacing w:val="-4"/>
                                <w:sz w:val="15"/>
                              </w:rPr>
                              <w:t xml:space="preserve"> </w:t>
                            </w:r>
                            <w:r>
                              <w:rPr>
                                <w:rFonts w:ascii="Courier New" w:hAnsi="Courier New"/>
                                <w:color w:val="A5D5FF"/>
                                <w:sz w:val="15"/>
                              </w:rPr>
                              <w:t>descriptive,</w:t>
                            </w:r>
                            <w:r>
                              <w:rPr>
                                <w:rFonts w:ascii="Courier New" w:hAnsi="Courier New"/>
                                <w:color w:val="A5D5FF"/>
                                <w:spacing w:val="-4"/>
                                <w:sz w:val="15"/>
                              </w:rPr>
                              <w:t xml:space="preserve"> </w:t>
                            </w:r>
                            <w:r>
                              <w:rPr>
                                <w:rFonts w:ascii="Courier New" w:hAnsi="Courier New"/>
                                <w:color w:val="A5D5FF"/>
                                <w:sz w:val="15"/>
                              </w:rPr>
                              <w:t>emotionally</w:t>
                            </w:r>
                            <w:r>
                              <w:rPr>
                                <w:rFonts w:ascii="Courier New" w:hAnsi="Courier New"/>
                                <w:color w:val="A5D5FF"/>
                                <w:spacing w:val="-4"/>
                                <w:sz w:val="15"/>
                              </w:rPr>
                              <w:t xml:space="preserve"> </w:t>
                            </w:r>
                            <w:r>
                              <w:rPr>
                                <w:rFonts w:ascii="Courier New" w:hAnsi="Courier New"/>
                                <w:color w:val="A5D5FF"/>
                                <w:sz w:val="15"/>
                              </w:rPr>
                              <w:t>engaging,</w:t>
                            </w:r>
                            <w:r>
                              <w:rPr>
                                <w:rFonts w:ascii="Courier New" w:hAnsi="Courier New"/>
                                <w:color w:val="A5D5FF"/>
                                <w:spacing w:val="-4"/>
                                <w:sz w:val="15"/>
                              </w:rPr>
                              <w:t xml:space="preserve"> </w:t>
                            </w:r>
                            <w:r>
                              <w:rPr>
                                <w:rFonts w:ascii="Courier New" w:hAnsi="Courier New"/>
                                <w:color w:val="A5D5FF"/>
                                <w:sz w:val="15"/>
                              </w:rPr>
                              <w:t>with</w:t>
                            </w:r>
                            <w:r>
                              <w:rPr>
                                <w:rFonts w:ascii="Courier New" w:hAnsi="Courier New"/>
                                <w:color w:val="A5D5FF"/>
                                <w:spacing w:val="-4"/>
                                <w:sz w:val="15"/>
                              </w:rPr>
                              <w:t xml:space="preserve"> </w:t>
                            </w:r>
                            <w:r>
                              <w:rPr>
                                <w:rFonts w:ascii="Courier New" w:hAnsi="Courier New"/>
                                <w:color w:val="A5D5FF"/>
                                <w:sz w:val="15"/>
                              </w:rPr>
                              <w:t>strong visual storytelling. Max 2200 characters."</w:t>
                            </w:r>
                            <w:r>
                              <w:rPr>
                                <w:rFonts w:ascii="Courier New" w:hAnsi="Courier New"/>
                                <w:color w:val="BABEBE"/>
                                <w:sz w:val="15"/>
                              </w:rPr>
                              <w:t>,</w:t>
                            </w:r>
                          </w:p>
                          <w:p w14:paraId="6E2EBDD5">
                            <w:pPr>
                              <w:spacing w:before="59" w:line="326" w:lineRule="auto"/>
                              <w:ind w:left="0" w:right="153" w:firstLine="360"/>
                              <w:jc w:val="left"/>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xml:space="preserve"> </w:t>
                            </w:r>
                            <w:r>
                              <w:rPr>
                                <w:rFonts w:ascii="Courier New" w:hAnsi="Courier New"/>
                                <w:color w:val="A5D5FF"/>
                                <w:sz w:val="15"/>
                              </w:rPr>
                              <w:t>"optimized</w:t>
                            </w:r>
                            <w:r>
                              <w:rPr>
                                <w:rFonts w:ascii="Courier New" w:hAnsi="Courier New"/>
                                <w:color w:val="A5D5FF"/>
                                <w:spacing w:val="-5"/>
                                <w:sz w:val="15"/>
                              </w:rPr>
                              <w:t xml:space="preserve"> </w:t>
                            </w:r>
                            <w:r>
                              <w:rPr>
                                <w:rFonts w:ascii="Courier New" w:hAnsi="Courier New"/>
                                <w:color w:val="A5D5FF"/>
                                <w:sz w:val="15"/>
                              </w:rPr>
                              <w:t>for</w:t>
                            </w:r>
                            <w:r>
                              <w:rPr>
                                <w:rFonts w:ascii="Courier New" w:hAnsi="Courier New"/>
                                <w:color w:val="A5D5FF"/>
                                <w:spacing w:val="-5"/>
                                <w:sz w:val="15"/>
                              </w:rPr>
                              <w:t xml:space="preserve"> </w:t>
                            </w:r>
                            <w:r>
                              <w:rPr>
                                <w:rFonts w:ascii="Courier New" w:hAnsi="Courier New"/>
                                <w:color w:val="A5D5FF"/>
                                <w:sz w:val="15"/>
                              </w:rPr>
                              <w:t>LinkedIn</w:t>
                            </w:r>
                            <w:r>
                              <w:rPr>
                                <w:rFonts w:ascii="Courier New" w:hAnsi="Courier New"/>
                                <w:color w:val="A5D5FF"/>
                                <w:spacing w:val="-5"/>
                                <w:sz w:val="15"/>
                              </w:rPr>
                              <w:t xml:space="preserve"> </w:t>
                            </w:r>
                            <w:r>
                              <w:rPr>
                                <w:rFonts w:ascii="Courier New" w:hAnsi="Courier New"/>
                                <w:color w:val="A5D5FF"/>
                                <w:sz w:val="15"/>
                              </w:rPr>
                              <w:t>—</w:t>
                            </w:r>
                            <w:r>
                              <w:rPr>
                                <w:rFonts w:ascii="Courier New" w:hAnsi="Courier New"/>
                                <w:color w:val="A5D5FF"/>
                                <w:spacing w:val="-5"/>
                                <w:sz w:val="15"/>
                              </w:rPr>
                              <w:t xml:space="preserve"> </w:t>
                            </w:r>
                            <w:r>
                              <w:rPr>
                                <w:rFonts w:ascii="Courier New" w:hAnsi="Courier New"/>
                                <w:color w:val="A5D5FF"/>
                                <w:sz w:val="15"/>
                              </w:rPr>
                              <w:t>professional</w:t>
                            </w:r>
                            <w:r>
                              <w:rPr>
                                <w:rFonts w:ascii="Courier New" w:hAnsi="Courier New"/>
                                <w:color w:val="A5D5FF"/>
                                <w:spacing w:val="-5"/>
                                <w:sz w:val="15"/>
                              </w:rPr>
                              <w:t xml:space="preserve"> </w:t>
                            </w:r>
                            <w:r>
                              <w:rPr>
                                <w:rFonts w:ascii="Courier New" w:hAnsi="Courier New"/>
                                <w:color w:val="A5D5FF"/>
                                <w:sz w:val="15"/>
                              </w:rPr>
                              <w:t>insights,</w:t>
                            </w:r>
                            <w:r>
                              <w:rPr>
                                <w:rFonts w:ascii="Courier New" w:hAnsi="Courier New"/>
                                <w:color w:val="A5D5FF"/>
                                <w:spacing w:val="-5"/>
                                <w:sz w:val="15"/>
                              </w:rPr>
                              <w:t xml:space="preserve"> </w:t>
                            </w:r>
                            <w:r>
                              <w:rPr>
                                <w:rFonts w:ascii="Courier New" w:hAnsi="Courier New"/>
                                <w:color w:val="A5D5FF"/>
                                <w:sz w:val="15"/>
                              </w:rPr>
                              <w:t>value-driven,</w:t>
                            </w:r>
                            <w:r>
                              <w:rPr>
                                <w:rFonts w:ascii="Courier New" w:hAnsi="Courier New"/>
                                <w:color w:val="A5D5FF"/>
                                <w:spacing w:val="-5"/>
                                <w:sz w:val="15"/>
                              </w:rPr>
                              <w:t xml:space="preserve"> </w:t>
                            </w:r>
                            <w:r>
                              <w:rPr>
                                <w:rFonts w:ascii="Courier New" w:hAnsi="Courier New"/>
                                <w:color w:val="A5D5FF"/>
                                <w:sz w:val="15"/>
                              </w:rPr>
                              <w:t>thought</w:t>
                            </w:r>
                            <w:r>
                              <w:rPr>
                                <w:rFonts w:ascii="Courier New" w:hAnsi="Courier New"/>
                                <w:color w:val="A5D5FF"/>
                                <w:spacing w:val="-5"/>
                                <w:sz w:val="15"/>
                              </w:rPr>
                              <w:t xml:space="preserve"> </w:t>
                            </w:r>
                            <w:r>
                              <w:rPr>
                                <w:rFonts w:ascii="Courier New" w:hAnsi="Courier New"/>
                                <w:color w:val="A5D5FF"/>
                                <w:sz w:val="15"/>
                              </w:rPr>
                              <w:t>leadership style. Max 3000 characters."</w:t>
                            </w:r>
                          </w:p>
                          <w:p w14:paraId="193DF870">
                            <w:pPr>
                              <w:spacing w:before="59"/>
                              <w:ind w:left="0" w:right="0" w:firstLine="0"/>
                              <w:jc w:val="left"/>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id="Textbox 17" o:spid="_x0000_s1026" o:spt="202" type="#_x0000_t202" style="position:absolute;left:0pt;margin-left:72pt;margin-top:28.75pt;height:97.05pt;width:468pt;mso-position-horizontal-relative:page;mso-wrap-distance-bottom:0pt;mso-wrap-distance-top:0pt;z-index:-251648000;mso-width-relative:page;mso-height-relative:page;" fillcolor="#121213" filled="t" stroked="f" coordsize="21600,21600" o:gfxdata="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Qy6aW2gAAAAsBAAAPAAAAAAAAAAEAIAAAACIA&#10;AABkcnMvZG93bnJldi54bWxQSwECFAAUAAAACACHTuJAGrcVmc4BAACrAwAADgAAAAAAAAABACAA&#10;AAApAQAAZHJzL2Uyb0RvYy54bWxQSwUGAAAAAAYABgBZAQAAaQUAAAAA&#10;">
                <v:fill on="t" focussize="0,0"/>
                <v:stroke on="f"/>
                <v:imagedata o:title=""/>
                <o:lock v:ext="edit" aspectratio="f"/>
                <v:textbox inset="0mm,0mm,0mm,0mm">
                  <w:txbxContent>
                    <w:p w14:paraId="35B47A12">
                      <w:pPr>
                        <w:pStyle w:val="8"/>
                        <w:spacing w:before="115"/>
                        <w:rPr>
                          <w:color w:val="000000"/>
                          <w:sz w:val="15"/>
                        </w:rPr>
                      </w:pPr>
                    </w:p>
                    <w:p w14:paraId="2F8F623D">
                      <w:pPr>
                        <w:spacing w:before="0"/>
                        <w:ind w:left="0" w:right="0" w:firstLine="0"/>
                        <w:jc w:val="left"/>
                        <w:rPr>
                          <w:rFonts w:ascii="Courier New"/>
                          <w:color w:val="000000"/>
                          <w:sz w:val="15"/>
                        </w:rPr>
                      </w:pPr>
                      <w:r>
                        <w:rPr>
                          <w:rFonts w:ascii="Courier New"/>
                          <w:color w:val="78BFFF"/>
                          <w:sz w:val="15"/>
                        </w:rPr>
                        <w:t xml:space="preserve">PLATFORM_TIPS </w:t>
                      </w:r>
                      <w:r>
                        <w:rPr>
                          <w:rFonts w:ascii="Courier New"/>
                          <w:color w:val="D4D4D4"/>
                          <w:sz w:val="15"/>
                        </w:rPr>
                        <w:t xml:space="preserve">= </w:t>
                      </w:r>
                      <w:r>
                        <w:rPr>
                          <w:rFonts w:ascii="Courier New"/>
                          <w:color w:val="BABEBE"/>
                          <w:spacing w:val="-10"/>
                          <w:sz w:val="15"/>
                        </w:rPr>
                        <w:t>{</w:t>
                      </w:r>
                    </w:p>
                    <w:p w14:paraId="199AF70E">
                      <w:pPr>
                        <w:spacing w:before="121" w:line="326" w:lineRule="auto"/>
                        <w:ind w:left="0" w:right="0" w:firstLine="360"/>
                        <w:jc w:val="left"/>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xml:space="preserve"> </w:t>
                      </w:r>
                      <w:r>
                        <w:rPr>
                          <w:rFonts w:ascii="Courier New" w:hAnsi="Courier New"/>
                          <w:color w:val="A5D5FF"/>
                          <w:sz w:val="15"/>
                        </w:rPr>
                        <w:t>"optimized</w:t>
                      </w:r>
                      <w:r>
                        <w:rPr>
                          <w:rFonts w:ascii="Courier New" w:hAnsi="Courier New"/>
                          <w:color w:val="A5D5FF"/>
                          <w:spacing w:val="-4"/>
                          <w:sz w:val="15"/>
                        </w:rPr>
                        <w:t xml:space="preserve"> </w:t>
                      </w:r>
                      <w:r>
                        <w:rPr>
                          <w:rFonts w:ascii="Courier New" w:hAnsi="Courier New"/>
                          <w:color w:val="A5D5FF"/>
                          <w:sz w:val="15"/>
                        </w:rPr>
                        <w:t>for</w:t>
                      </w:r>
                      <w:r>
                        <w:rPr>
                          <w:rFonts w:ascii="Courier New" w:hAnsi="Courier New"/>
                          <w:color w:val="A5D5FF"/>
                          <w:spacing w:val="-4"/>
                          <w:sz w:val="15"/>
                        </w:rPr>
                        <w:t xml:space="preserve"> </w:t>
                      </w:r>
                      <w:r>
                        <w:rPr>
                          <w:rFonts w:ascii="Courier New" w:hAnsi="Courier New"/>
                          <w:color w:val="A5D5FF"/>
                          <w:sz w:val="15"/>
                        </w:rPr>
                        <w:t>Instagram</w:t>
                      </w:r>
                      <w:r>
                        <w:rPr>
                          <w:rFonts w:ascii="Courier New" w:hAnsi="Courier New"/>
                          <w:color w:val="A5D5FF"/>
                          <w:spacing w:val="-4"/>
                          <w:sz w:val="15"/>
                        </w:rPr>
                        <w:t xml:space="preserve"> </w:t>
                      </w:r>
                      <w:r>
                        <w:rPr>
                          <w:rFonts w:ascii="Courier New" w:hAnsi="Courier New"/>
                          <w:color w:val="A5D5FF"/>
                          <w:sz w:val="15"/>
                        </w:rPr>
                        <w:t>—</w:t>
                      </w:r>
                      <w:r>
                        <w:rPr>
                          <w:rFonts w:ascii="Courier New" w:hAnsi="Courier New"/>
                          <w:color w:val="A5D5FF"/>
                          <w:spacing w:val="-4"/>
                          <w:sz w:val="15"/>
                        </w:rPr>
                        <w:t xml:space="preserve"> </w:t>
                      </w:r>
                      <w:r>
                        <w:rPr>
                          <w:rFonts w:ascii="Courier New" w:hAnsi="Courier New"/>
                          <w:color w:val="A5D5FF"/>
                          <w:sz w:val="15"/>
                        </w:rPr>
                        <w:t>visually</w:t>
                      </w:r>
                      <w:r>
                        <w:rPr>
                          <w:rFonts w:ascii="Courier New" w:hAnsi="Courier New"/>
                          <w:color w:val="A5D5FF"/>
                          <w:spacing w:val="-4"/>
                          <w:sz w:val="15"/>
                        </w:rPr>
                        <w:t xml:space="preserve"> </w:t>
                      </w:r>
                      <w:r>
                        <w:rPr>
                          <w:rFonts w:ascii="Courier New" w:hAnsi="Courier New"/>
                          <w:color w:val="A5D5FF"/>
                          <w:sz w:val="15"/>
                        </w:rPr>
                        <w:t>descriptive,</w:t>
                      </w:r>
                      <w:r>
                        <w:rPr>
                          <w:rFonts w:ascii="Courier New" w:hAnsi="Courier New"/>
                          <w:color w:val="A5D5FF"/>
                          <w:spacing w:val="-4"/>
                          <w:sz w:val="15"/>
                        </w:rPr>
                        <w:t xml:space="preserve"> </w:t>
                      </w:r>
                      <w:r>
                        <w:rPr>
                          <w:rFonts w:ascii="Courier New" w:hAnsi="Courier New"/>
                          <w:color w:val="A5D5FF"/>
                          <w:sz w:val="15"/>
                        </w:rPr>
                        <w:t>emotionally</w:t>
                      </w:r>
                      <w:r>
                        <w:rPr>
                          <w:rFonts w:ascii="Courier New" w:hAnsi="Courier New"/>
                          <w:color w:val="A5D5FF"/>
                          <w:spacing w:val="-4"/>
                          <w:sz w:val="15"/>
                        </w:rPr>
                        <w:t xml:space="preserve"> </w:t>
                      </w:r>
                      <w:r>
                        <w:rPr>
                          <w:rFonts w:ascii="Courier New" w:hAnsi="Courier New"/>
                          <w:color w:val="A5D5FF"/>
                          <w:sz w:val="15"/>
                        </w:rPr>
                        <w:t>engaging,</w:t>
                      </w:r>
                      <w:r>
                        <w:rPr>
                          <w:rFonts w:ascii="Courier New" w:hAnsi="Courier New"/>
                          <w:color w:val="A5D5FF"/>
                          <w:spacing w:val="-4"/>
                          <w:sz w:val="15"/>
                        </w:rPr>
                        <w:t xml:space="preserve"> </w:t>
                      </w:r>
                      <w:r>
                        <w:rPr>
                          <w:rFonts w:ascii="Courier New" w:hAnsi="Courier New"/>
                          <w:color w:val="A5D5FF"/>
                          <w:sz w:val="15"/>
                        </w:rPr>
                        <w:t>with</w:t>
                      </w:r>
                      <w:r>
                        <w:rPr>
                          <w:rFonts w:ascii="Courier New" w:hAnsi="Courier New"/>
                          <w:color w:val="A5D5FF"/>
                          <w:spacing w:val="-4"/>
                          <w:sz w:val="15"/>
                        </w:rPr>
                        <w:t xml:space="preserve"> </w:t>
                      </w:r>
                      <w:r>
                        <w:rPr>
                          <w:rFonts w:ascii="Courier New" w:hAnsi="Courier New"/>
                          <w:color w:val="A5D5FF"/>
                          <w:sz w:val="15"/>
                        </w:rPr>
                        <w:t>strong visual storytelling. Max 2200 characters."</w:t>
                      </w:r>
                      <w:r>
                        <w:rPr>
                          <w:rFonts w:ascii="Courier New" w:hAnsi="Courier New"/>
                          <w:color w:val="BABEBE"/>
                          <w:sz w:val="15"/>
                        </w:rPr>
                        <w:t>,</w:t>
                      </w:r>
                    </w:p>
                    <w:p w14:paraId="6E2EBDD5">
                      <w:pPr>
                        <w:spacing w:before="59" w:line="326" w:lineRule="auto"/>
                        <w:ind w:left="0" w:right="153" w:firstLine="360"/>
                        <w:jc w:val="left"/>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xml:space="preserve"> </w:t>
                      </w:r>
                      <w:r>
                        <w:rPr>
                          <w:rFonts w:ascii="Courier New" w:hAnsi="Courier New"/>
                          <w:color w:val="A5D5FF"/>
                          <w:sz w:val="15"/>
                        </w:rPr>
                        <w:t>"optimized</w:t>
                      </w:r>
                      <w:r>
                        <w:rPr>
                          <w:rFonts w:ascii="Courier New" w:hAnsi="Courier New"/>
                          <w:color w:val="A5D5FF"/>
                          <w:spacing w:val="-5"/>
                          <w:sz w:val="15"/>
                        </w:rPr>
                        <w:t xml:space="preserve"> </w:t>
                      </w:r>
                      <w:r>
                        <w:rPr>
                          <w:rFonts w:ascii="Courier New" w:hAnsi="Courier New"/>
                          <w:color w:val="A5D5FF"/>
                          <w:sz w:val="15"/>
                        </w:rPr>
                        <w:t>for</w:t>
                      </w:r>
                      <w:r>
                        <w:rPr>
                          <w:rFonts w:ascii="Courier New" w:hAnsi="Courier New"/>
                          <w:color w:val="A5D5FF"/>
                          <w:spacing w:val="-5"/>
                          <w:sz w:val="15"/>
                        </w:rPr>
                        <w:t xml:space="preserve"> </w:t>
                      </w:r>
                      <w:r>
                        <w:rPr>
                          <w:rFonts w:ascii="Courier New" w:hAnsi="Courier New"/>
                          <w:color w:val="A5D5FF"/>
                          <w:sz w:val="15"/>
                        </w:rPr>
                        <w:t>LinkedIn</w:t>
                      </w:r>
                      <w:r>
                        <w:rPr>
                          <w:rFonts w:ascii="Courier New" w:hAnsi="Courier New"/>
                          <w:color w:val="A5D5FF"/>
                          <w:spacing w:val="-5"/>
                          <w:sz w:val="15"/>
                        </w:rPr>
                        <w:t xml:space="preserve"> </w:t>
                      </w:r>
                      <w:r>
                        <w:rPr>
                          <w:rFonts w:ascii="Courier New" w:hAnsi="Courier New"/>
                          <w:color w:val="A5D5FF"/>
                          <w:sz w:val="15"/>
                        </w:rPr>
                        <w:t>—</w:t>
                      </w:r>
                      <w:r>
                        <w:rPr>
                          <w:rFonts w:ascii="Courier New" w:hAnsi="Courier New"/>
                          <w:color w:val="A5D5FF"/>
                          <w:spacing w:val="-5"/>
                          <w:sz w:val="15"/>
                        </w:rPr>
                        <w:t xml:space="preserve"> </w:t>
                      </w:r>
                      <w:r>
                        <w:rPr>
                          <w:rFonts w:ascii="Courier New" w:hAnsi="Courier New"/>
                          <w:color w:val="A5D5FF"/>
                          <w:sz w:val="15"/>
                        </w:rPr>
                        <w:t>professional</w:t>
                      </w:r>
                      <w:r>
                        <w:rPr>
                          <w:rFonts w:ascii="Courier New" w:hAnsi="Courier New"/>
                          <w:color w:val="A5D5FF"/>
                          <w:spacing w:val="-5"/>
                          <w:sz w:val="15"/>
                        </w:rPr>
                        <w:t xml:space="preserve"> </w:t>
                      </w:r>
                      <w:r>
                        <w:rPr>
                          <w:rFonts w:ascii="Courier New" w:hAnsi="Courier New"/>
                          <w:color w:val="A5D5FF"/>
                          <w:sz w:val="15"/>
                        </w:rPr>
                        <w:t>insights,</w:t>
                      </w:r>
                      <w:r>
                        <w:rPr>
                          <w:rFonts w:ascii="Courier New" w:hAnsi="Courier New"/>
                          <w:color w:val="A5D5FF"/>
                          <w:spacing w:val="-5"/>
                          <w:sz w:val="15"/>
                        </w:rPr>
                        <w:t xml:space="preserve"> </w:t>
                      </w:r>
                      <w:r>
                        <w:rPr>
                          <w:rFonts w:ascii="Courier New" w:hAnsi="Courier New"/>
                          <w:color w:val="A5D5FF"/>
                          <w:sz w:val="15"/>
                        </w:rPr>
                        <w:t>value-driven,</w:t>
                      </w:r>
                      <w:r>
                        <w:rPr>
                          <w:rFonts w:ascii="Courier New" w:hAnsi="Courier New"/>
                          <w:color w:val="A5D5FF"/>
                          <w:spacing w:val="-5"/>
                          <w:sz w:val="15"/>
                        </w:rPr>
                        <w:t xml:space="preserve"> </w:t>
                      </w:r>
                      <w:r>
                        <w:rPr>
                          <w:rFonts w:ascii="Courier New" w:hAnsi="Courier New"/>
                          <w:color w:val="A5D5FF"/>
                          <w:sz w:val="15"/>
                        </w:rPr>
                        <w:t>thought</w:t>
                      </w:r>
                      <w:r>
                        <w:rPr>
                          <w:rFonts w:ascii="Courier New" w:hAnsi="Courier New"/>
                          <w:color w:val="A5D5FF"/>
                          <w:spacing w:val="-5"/>
                          <w:sz w:val="15"/>
                        </w:rPr>
                        <w:t xml:space="preserve"> </w:t>
                      </w:r>
                      <w:r>
                        <w:rPr>
                          <w:rFonts w:ascii="Courier New" w:hAnsi="Courier New"/>
                          <w:color w:val="A5D5FF"/>
                          <w:sz w:val="15"/>
                        </w:rPr>
                        <w:t>leadership style. Max 3000 characters."</w:t>
                      </w:r>
                    </w:p>
                    <w:p w14:paraId="193DF870">
                      <w:pPr>
                        <w:spacing w:before="59"/>
                        <w:ind w:left="0" w:right="0" w:firstLine="0"/>
                        <w:jc w:val="left"/>
                        <w:rPr>
                          <w:rFonts w:ascii="Courier New"/>
                          <w:color w:val="000000"/>
                          <w:sz w:val="15"/>
                        </w:rPr>
                      </w:pPr>
                      <w:r>
                        <w:rPr>
                          <w:rFonts w:ascii="Courier New"/>
                          <w:color w:val="BABEBE"/>
                          <w:spacing w:val="-10"/>
                          <w:sz w:val="15"/>
                        </w:rPr>
                        <w:t>}</w:t>
                      </w:r>
                    </w:p>
                  </w:txbxContent>
                </v:textbox>
                <w10:wrap type="topAndBottom"/>
              </v:shape>
            </w:pict>
          </mc:Fallback>
        </mc:AlternateContent>
      </w:r>
      <w:r>
        <w:rPr>
          <w:b/>
          <w:sz w:val="22"/>
        </w:rPr>
        <w:t>PLATFORM_TIPS</w:t>
      </w:r>
      <w:r>
        <w:rPr>
          <w:b/>
          <w:spacing w:val="-10"/>
          <w:sz w:val="22"/>
        </w:rPr>
        <w:t xml:space="preserve"> </w:t>
      </w:r>
      <w:r>
        <w:rPr>
          <w:sz w:val="22"/>
        </w:rPr>
        <w:t>dictionary:</w:t>
      </w:r>
      <w:r>
        <w:rPr>
          <w:spacing w:val="-10"/>
          <w:sz w:val="22"/>
        </w:rPr>
        <w:t xml:space="preserve"> </w:t>
      </w:r>
      <w:r>
        <w:rPr>
          <w:sz w:val="22"/>
        </w:rPr>
        <w:t>maps</w:t>
      </w:r>
      <w:r>
        <w:rPr>
          <w:spacing w:val="-10"/>
          <w:sz w:val="22"/>
        </w:rPr>
        <w:t xml:space="preserve"> </w:t>
      </w:r>
      <w:r>
        <w:rPr>
          <w:sz w:val="22"/>
        </w:rPr>
        <w:t>instagram</w:t>
      </w:r>
      <w:r>
        <w:rPr>
          <w:spacing w:val="-10"/>
          <w:sz w:val="22"/>
        </w:rPr>
        <w:t xml:space="preserve"> </w:t>
      </w:r>
      <w:r>
        <w:rPr>
          <w:sz w:val="22"/>
        </w:rPr>
        <w:t>and</w:t>
      </w:r>
      <w:r>
        <w:rPr>
          <w:spacing w:val="-11"/>
          <w:sz w:val="22"/>
        </w:rPr>
        <w:t xml:space="preserve"> </w:t>
      </w:r>
      <w:r>
        <w:rPr>
          <w:sz w:val="22"/>
        </w:rPr>
        <w:t>linkedin</w:t>
      </w:r>
      <w:r>
        <w:rPr>
          <w:spacing w:val="-10"/>
          <w:sz w:val="22"/>
        </w:rPr>
        <w:t xml:space="preserve"> </w:t>
      </w:r>
      <w:r>
        <w:rPr>
          <w:sz w:val="22"/>
        </w:rPr>
        <w:t>to</w:t>
      </w:r>
      <w:r>
        <w:rPr>
          <w:spacing w:val="-10"/>
          <w:sz w:val="22"/>
        </w:rPr>
        <w:t xml:space="preserve"> </w:t>
      </w:r>
      <w:r>
        <w:rPr>
          <w:sz w:val="22"/>
        </w:rPr>
        <w:t>platform-specific</w:t>
      </w:r>
      <w:r>
        <w:rPr>
          <w:spacing w:val="-10"/>
          <w:sz w:val="22"/>
        </w:rPr>
        <w:t xml:space="preserve"> </w:t>
      </w:r>
      <w:r>
        <w:rPr>
          <w:sz w:val="22"/>
        </w:rPr>
        <w:t>content guidelines (character limits, style expectations).</w:t>
      </w:r>
    </w:p>
    <w:p w14:paraId="28AE092D">
      <w:pPr>
        <w:pStyle w:val="8"/>
        <w:spacing w:before="35"/>
      </w:pPr>
    </w:p>
    <w:p w14:paraId="064BA0FA">
      <w:pPr>
        <w:pStyle w:val="11"/>
        <w:numPr>
          <w:ilvl w:val="0"/>
          <w:numId w:val="4"/>
        </w:numPr>
        <w:tabs>
          <w:tab w:val="left" w:pos="720"/>
        </w:tabs>
        <w:spacing w:before="0" w:after="0" w:line="240" w:lineRule="auto"/>
        <w:ind w:left="720" w:right="904"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simplePos="0" relativeHeight="251668480" behindDoc="1" locked="0" layoutInCell="1" allowOverlap="1">
                <wp:simplePos x="0" y="0"/>
                <wp:positionH relativeFrom="page">
                  <wp:posOffset>914400</wp:posOffset>
                </wp:positionH>
                <wp:positionV relativeFrom="paragraph">
                  <wp:posOffset>350520</wp:posOffset>
                </wp:positionV>
                <wp:extent cx="5943600" cy="1130300"/>
                <wp:effectExtent l="0" t="0" r="0" b="0"/>
                <wp:wrapTopAndBottom/>
                <wp:docPr id="18" name="Textbox 18"/>
                <wp:cNvGraphicFramePr/>
                <a:graphic xmlns:a="http://schemas.openxmlformats.org/drawingml/2006/main">
                  <a:graphicData uri="http://schemas.microsoft.com/office/word/2010/wordprocessingShape">
                    <wps:wsp>
                      <wps:cNvSpPr txBox="1"/>
                      <wps:spPr>
                        <a:xfrm>
                          <a:off x="0" y="0"/>
                          <a:ext cx="5943600" cy="1130300"/>
                        </a:xfrm>
                        <a:prstGeom prst="rect">
                          <a:avLst/>
                        </a:prstGeom>
                        <a:solidFill>
                          <a:srgbClr val="121213"/>
                        </a:solidFill>
                      </wps:spPr>
                      <wps:txbx>
                        <w:txbxContent>
                          <w:p w14:paraId="76D09345">
                            <w:pPr>
                              <w:pStyle w:val="8"/>
                              <w:spacing w:before="123"/>
                              <w:rPr>
                                <w:color w:val="000000"/>
                                <w:sz w:val="15"/>
                              </w:rPr>
                            </w:pPr>
                          </w:p>
                          <w:p w14:paraId="214B2AB6">
                            <w:pPr>
                              <w:spacing w:before="0" w:line="410" w:lineRule="auto"/>
                              <w:ind w:left="360" w:right="2581" w:hanging="361"/>
                              <w:jc w:val="left"/>
                              <w:rPr>
                                <w:rFonts w:ascii="Courier New"/>
                                <w:color w:val="000000"/>
                                <w:sz w:val="15"/>
                              </w:rPr>
                            </w:pPr>
                            <w:r>
                              <w:rPr>
                                <w:rFonts w:ascii="Courier New"/>
                                <w:color w:val="FF7B72"/>
                                <w:sz w:val="15"/>
                              </w:rPr>
                              <w:t>def</w:t>
                            </w:r>
                            <w:r>
                              <w:rPr>
                                <w:rFonts w:ascii="Courier New"/>
                                <w:color w:val="FF7B72"/>
                                <w:spacing w:val="-5"/>
                                <w:sz w:val="15"/>
                              </w:rPr>
                              <w:t xml:space="preserve">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platform</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tone</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BABEBE"/>
                                <w:sz w:val="15"/>
                              </w:rPr>
                              <w:t>-&gt;</w:t>
                            </w:r>
                            <w:r>
                              <w:rPr>
                                <w:rFonts w:ascii="Courier New"/>
                                <w:color w:val="BABEBE"/>
                                <w:spacing w:val="-5"/>
                                <w:sz w:val="15"/>
                              </w:rPr>
                              <w:t xml:space="preserve"> </w:t>
                            </w:r>
                            <w:r>
                              <w:rPr>
                                <w:rFonts w:ascii="Courier New"/>
                                <w:color w:val="4EC8B0"/>
                                <w:sz w:val="15"/>
                              </w:rPr>
                              <w:t>str</w:t>
                            </w:r>
                            <w:r>
                              <w:rPr>
                                <w:rFonts w:ascii="Courier New"/>
                                <w:color w:val="BABEBE"/>
                                <w:sz w:val="15"/>
                              </w:rPr>
                              <w:t xml:space="preserve">: </w:t>
                            </w:r>
                            <w:r>
                              <w:rPr>
                                <w:rFonts w:ascii="Courier New"/>
                                <w:color w:val="C8D0D9"/>
                                <w:sz w:val="15"/>
                              </w:rPr>
                              <w:t xml:space="preserve">tone_desc </w:t>
                            </w:r>
                            <w:r>
                              <w:rPr>
                                <w:rFonts w:ascii="Courier New"/>
                                <w:color w:val="D4D4D4"/>
                                <w:sz w:val="15"/>
                              </w:rPr>
                              <w:t xml:space="preserve">=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xml:space="preserve">, </w:t>
                            </w:r>
                            <w:r>
                              <w:rPr>
                                <w:rFonts w:ascii="Courier New"/>
                                <w:color w:val="A5D5FF"/>
                                <w:sz w:val="15"/>
                              </w:rPr>
                              <w:t>"engaging"</w:t>
                            </w:r>
                            <w:r>
                              <w:rPr>
                                <w:rFonts w:ascii="Courier New"/>
                                <w:color w:val="BABEBE"/>
                                <w:sz w:val="15"/>
                              </w:rPr>
                              <w:t>)</w:t>
                            </w:r>
                          </w:p>
                          <w:p w14:paraId="0EFD0DB0">
                            <w:pPr>
                              <w:spacing w:before="0"/>
                              <w:ind w:left="360" w:right="0" w:firstLine="0"/>
                              <w:jc w:val="left"/>
                              <w:rPr>
                                <w:rFonts w:ascii="Courier New"/>
                                <w:color w:val="000000"/>
                                <w:sz w:val="15"/>
                              </w:rPr>
                            </w:pPr>
                            <w:r>
                              <w:rPr>
                                <w:rFonts w:ascii="Courier New"/>
                                <w:color w:val="C8D0D9"/>
                                <w:sz w:val="15"/>
                              </w:rPr>
                              <w:t xml:space="preserve">platform_tip </w:t>
                            </w:r>
                            <w:r>
                              <w:rPr>
                                <w:rFonts w:ascii="Courier New"/>
                                <w:color w:val="D4D4D4"/>
                                <w:sz w:val="15"/>
                              </w:rPr>
                              <w:t xml:space="preserve">=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xml:space="preserve">, </w:t>
                            </w:r>
                            <w:r>
                              <w:rPr>
                                <w:rFonts w:ascii="Courier New"/>
                                <w:color w:val="A5D5FF"/>
                                <w:sz w:val="15"/>
                              </w:rPr>
                              <w:t xml:space="preserve">"social </w:t>
                            </w:r>
                            <w:r>
                              <w:rPr>
                                <w:rFonts w:ascii="Courier New"/>
                                <w:color w:val="A5D5FF"/>
                                <w:spacing w:val="-2"/>
                                <w:sz w:val="15"/>
                              </w:rPr>
                              <w:t>media"</w:t>
                            </w:r>
                            <w:r>
                              <w:rPr>
                                <w:rFonts w:ascii="Courier New"/>
                                <w:color w:val="BABEBE"/>
                                <w:spacing w:val="-2"/>
                                <w:sz w:val="15"/>
                              </w:rPr>
                              <w:t>)</w:t>
                            </w:r>
                          </w:p>
                          <w:p w14:paraId="54213672">
                            <w:pPr>
                              <w:pStyle w:val="8"/>
                              <w:rPr>
                                <w:rFonts w:ascii="Courier New"/>
                                <w:color w:val="000000"/>
                                <w:sz w:val="15"/>
                              </w:rPr>
                            </w:pPr>
                          </w:p>
                          <w:p w14:paraId="4883FFC9">
                            <w:pPr>
                              <w:pStyle w:val="8"/>
                              <w:spacing w:before="72"/>
                              <w:rPr>
                                <w:rFonts w:ascii="Courier New"/>
                                <w:color w:val="000000"/>
                                <w:sz w:val="15"/>
                              </w:rPr>
                            </w:pPr>
                          </w:p>
                          <w:p w14:paraId="16518F7D">
                            <w:pPr>
                              <w:spacing w:before="0"/>
                              <w:ind w:left="360" w:right="0" w:firstLine="0"/>
                              <w:jc w:val="left"/>
                              <w:rPr>
                                <w:rFonts w:ascii="Courier New"/>
                                <w:color w:val="000000"/>
                                <w:sz w:val="15"/>
                              </w:rPr>
                            </w:pPr>
                            <w:r>
                              <w:rPr>
                                <w:rFonts w:ascii="Courier New"/>
                                <w:color w:val="C486BF"/>
                                <w:sz w:val="15"/>
                              </w:rPr>
                              <w:t xml:space="preserve">return </w:t>
                            </w:r>
                            <w:r>
                              <w:rPr>
                                <w:rFonts w:ascii="Courier New"/>
                                <w:color w:val="FF7B72"/>
                                <w:sz w:val="15"/>
                              </w:rPr>
                              <w:t>f</w:t>
                            </w:r>
                            <w:r>
                              <w:rPr>
                                <w:rFonts w:ascii="Courier New"/>
                                <w:color w:val="A5D5FF"/>
                                <w:sz w:val="15"/>
                              </w:rPr>
                              <w:t xml:space="preserve">"""You are an expert social media content strategist and </w:t>
                            </w:r>
                            <w:r>
                              <w:rPr>
                                <w:rFonts w:ascii="Courier New"/>
                                <w:color w:val="A5D5FF"/>
                                <w:spacing w:val="-2"/>
                                <w:sz w:val="15"/>
                              </w:rPr>
                              <w:t>copywriter.</w:t>
                            </w:r>
                          </w:p>
                        </w:txbxContent>
                      </wps:txbx>
                      <wps:bodyPr wrap="square" lIns="0" tIns="0" rIns="0" bIns="0" rtlCol="0">
                        <a:noAutofit/>
                      </wps:bodyPr>
                    </wps:wsp>
                  </a:graphicData>
                </a:graphic>
              </wp:anchor>
            </w:drawing>
          </mc:Choice>
          <mc:Fallback>
            <w:pict>
              <v:shape id="Textbox 18" o:spid="_x0000_s1026" o:spt="202" type="#_x0000_t202" style="position:absolute;left:0pt;margin-left:72pt;margin-top:27.6pt;height:89pt;width:468pt;mso-position-horizontal-relative:page;mso-wrap-distance-bottom:0pt;mso-wrap-distance-top:0pt;z-index:-251648000;mso-width-relative:page;mso-height-relative:page;" fillcolor="#121213" filled="t" stroked="f" coordsize="21600,21600" o:gfxdata="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hl93yNoAAAALAQAADwAAAAAAAAABACAAAAAiAAAA&#10;ZHJzL2Rvd25yZXYueG1sUEsBAhQAFAAAAAgAh07iQDOWzw3MAQAAqwMAAA4AAAAAAAAAAQAgAAAA&#10;KQEAAGRycy9lMm9Eb2MueG1sUEsFBgAAAAAGAAYAWQEAAGcFAAAAAA==&#10;">
                <v:fill on="t" focussize="0,0"/>
                <v:stroke on="f"/>
                <v:imagedata o:title=""/>
                <o:lock v:ext="edit" aspectratio="f"/>
                <v:textbox inset="0mm,0mm,0mm,0mm">
                  <w:txbxContent>
                    <w:p w14:paraId="76D09345">
                      <w:pPr>
                        <w:pStyle w:val="8"/>
                        <w:spacing w:before="123"/>
                        <w:rPr>
                          <w:color w:val="000000"/>
                          <w:sz w:val="15"/>
                        </w:rPr>
                      </w:pPr>
                    </w:p>
                    <w:p w14:paraId="214B2AB6">
                      <w:pPr>
                        <w:spacing w:before="0" w:line="410" w:lineRule="auto"/>
                        <w:ind w:left="360" w:right="2581" w:hanging="361"/>
                        <w:jc w:val="left"/>
                        <w:rPr>
                          <w:rFonts w:ascii="Courier New"/>
                          <w:color w:val="000000"/>
                          <w:sz w:val="15"/>
                        </w:rPr>
                      </w:pPr>
                      <w:r>
                        <w:rPr>
                          <w:rFonts w:ascii="Courier New"/>
                          <w:color w:val="FF7B72"/>
                          <w:sz w:val="15"/>
                        </w:rPr>
                        <w:t>def</w:t>
                      </w:r>
                      <w:r>
                        <w:rPr>
                          <w:rFonts w:ascii="Courier New"/>
                          <w:color w:val="FF7B72"/>
                          <w:spacing w:val="-5"/>
                          <w:sz w:val="15"/>
                        </w:rPr>
                        <w:t xml:space="preserve">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platform</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tone</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BABEBE"/>
                          <w:sz w:val="15"/>
                        </w:rPr>
                        <w:t>-&gt;</w:t>
                      </w:r>
                      <w:r>
                        <w:rPr>
                          <w:rFonts w:ascii="Courier New"/>
                          <w:color w:val="BABEBE"/>
                          <w:spacing w:val="-5"/>
                          <w:sz w:val="15"/>
                        </w:rPr>
                        <w:t xml:space="preserve"> </w:t>
                      </w:r>
                      <w:r>
                        <w:rPr>
                          <w:rFonts w:ascii="Courier New"/>
                          <w:color w:val="4EC8B0"/>
                          <w:sz w:val="15"/>
                        </w:rPr>
                        <w:t>str</w:t>
                      </w:r>
                      <w:r>
                        <w:rPr>
                          <w:rFonts w:ascii="Courier New"/>
                          <w:color w:val="BABEBE"/>
                          <w:sz w:val="15"/>
                        </w:rPr>
                        <w:t xml:space="preserve">: </w:t>
                      </w:r>
                      <w:r>
                        <w:rPr>
                          <w:rFonts w:ascii="Courier New"/>
                          <w:color w:val="C8D0D9"/>
                          <w:sz w:val="15"/>
                        </w:rPr>
                        <w:t xml:space="preserve">tone_desc </w:t>
                      </w:r>
                      <w:r>
                        <w:rPr>
                          <w:rFonts w:ascii="Courier New"/>
                          <w:color w:val="D4D4D4"/>
                          <w:sz w:val="15"/>
                        </w:rPr>
                        <w:t xml:space="preserve">=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xml:space="preserve">, </w:t>
                      </w:r>
                      <w:r>
                        <w:rPr>
                          <w:rFonts w:ascii="Courier New"/>
                          <w:color w:val="A5D5FF"/>
                          <w:sz w:val="15"/>
                        </w:rPr>
                        <w:t>"engaging"</w:t>
                      </w:r>
                      <w:r>
                        <w:rPr>
                          <w:rFonts w:ascii="Courier New"/>
                          <w:color w:val="BABEBE"/>
                          <w:sz w:val="15"/>
                        </w:rPr>
                        <w:t>)</w:t>
                      </w:r>
                    </w:p>
                    <w:p w14:paraId="0EFD0DB0">
                      <w:pPr>
                        <w:spacing w:before="0"/>
                        <w:ind w:left="360" w:right="0" w:firstLine="0"/>
                        <w:jc w:val="left"/>
                        <w:rPr>
                          <w:rFonts w:ascii="Courier New"/>
                          <w:color w:val="000000"/>
                          <w:sz w:val="15"/>
                        </w:rPr>
                      </w:pPr>
                      <w:r>
                        <w:rPr>
                          <w:rFonts w:ascii="Courier New"/>
                          <w:color w:val="C8D0D9"/>
                          <w:sz w:val="15"/>
                        </w:rPr>
                        <w:t xml:space="preserve">platform_tip </w:t>
                      </w:r>
                      <w:r>
                        <w:rPr>
                          <w:rFonts w:ascii="Courier New"/>
                          <w:color w:val="D4D4D4"/>
                          <w:sz w:val="15"/>
                        </w:rPr>
                        <w:t xml:space="preserve">=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xml:space="preserve">, </w:t>
                      </w:r>
                      <w:r>
                        <w:rPr>
                          <w:rFonts w:ascii="Courier New"/>
                          <w:color w:val="A5D5FF"/>
                          <w:sz w:val="15"/>
                        </w:rPr>
                        <w:t xml:space="preserve">"social </w:t>
                      </w:r>
                      <w:r>
                        <w:rPr>
                          <w:rFonts w:ascii="Courier New"/>
                          <w:color w:val="A5D5FF"/>
                          <w:spacing w:val="-2"/>
                          <w:sz w:val="15"/>
                        </w:rPr>
                        <w:t>media"</w:t>
                      </w:r>
                      <w:r>
                        <w:rPr>
                          <w:rFonts w:ascii="Courier New"/>
                          <w:color w:val="BABEBE"/>
                          <w:spacing w:val="-2"/>
                          <w:sz w:val="15"/>
                        </w:rPr>
                        <w:t>)</w:t>
                      </w:r>
                    </w:p>
                    <w:p w14:paraId="54213672">
                      <w:pPr>
                        <w:pStyle w:val="8"/>
                        <w:rPr>
                          <w:rFonts w:ascii="Courier New"/>
                          <w:color w:val="000000"/>
                          <w:sz w:val="15"/>
                        </w:rPr>
                      </w:pPr>
                    </w:p>
                    <w:p w14:paraId="4883FFC9">
                      <w:pPr>
                        <w:pStyle w:val="8"/>
                        <w:spacing w:before="72"/>
                        <w:rPr>
                          <w:rFonts w:ascii="Courier New"/>
                          <w:color w:val="000000"/>
                          <w:sz w:val="15"/>
                        </w:rPr>
                      </w:pPr>
                    </w:p>
                    <w:p w14:paraId="16518F7D">
                      <w:pPr>
                        <w:spacing w:before="0"/>
                        <w:ind w:left="360" w:right="0" w:firstLine="0"/>
                        <w:jc w:val="left"/>
                        <w:rPr>
                          <w:rFonts w:ascii="Courier New"/>
                          <w:color w:val="000000"/>
                          <w:sz w:val="15"/>
                        </w:rPr>
                      </w:pPr>
                      <w:r>
                        <w:rPr>
                          <w:rFonts w:ascii="Courier New"/>
                          <w:color w:val="C486BF"/>
                          <w:sz w:val="15"/>
                        </w:rPr>
                        <w:t xml:space="preserve">return </w:t>
                      </w:r>
                      <w:r>
                        <w:rPr>
                          <w:rFonts w:ascii="Courier New"/>
                          <w:color w:val="FF7B72"/>
                          <w:sz w:val="15"/>
                        </w:rPr>
                        <w:t>f</w:t>
                      </w:r>
                      <w:r>
                        <w:rPr>
                          <w:rFonts w:ascii="Courier New"/>
                          <w:color w:val="A5D5FF"/>
                          <w:sz w:val="15"/>
                        </w:rPr>
                        <w:t xml:space="preserve">"""You are an expert social media content strategist and </w:t>
                      </w:r>
                      <w:r>
                        <w:rPr>
                          <w:rFonts w:ascii="Courier New"/>
                          <w:color w:val="A5D5FF"/>
                          <w:spacing w:val="-2"/>
                          <w:sz w:val="15"/>
                        </w:rPr>
                        <w:t>copywriter.</w:t>
                      </w:r>
                    </w:p>
                  </w:txbxContent>
                </v:textbox>
                <w10:wrap type="topAndBottom"/>
              </v:shape>
            </w:pict>
          </mc:Fallback>
        </mc:AlternateContent>
      </w:r>
      <w:r>
        <w:rPr>
          <w:b/>
          <w:sz w:val="22"/>
        </w:rPr>
        <w:t>build_prompt()</w:t>
      </w:r>
      <w:r>
        <w:rPr>
          <w:sz w:val="22"/>
        </w:rPr>
        <w:t>:</w:t>
      </w:r>
      <w:r>
        <w:rPr>
          <w:spacing w:val="-7"/>
          <w:sz w:val="22"/>
        </w:rPr>
        <w:t xml:space="preserve"> </w:t>
      </w:r>
      <w:r>
        <w:rPr>
          <w:sz w:val="22"/>
        </w:rPr>
        <w:t>assembles</w:t>
      </w:r>
      <w:r>
        <w:rPr>
          <w:spacing w:val="-7"/>
          <w:sz w:val="22"/>
        </w:rPr>
        <w:t xml:space="preserve"> </w:t>
      </w:r>
      <w:r>
        <w:rPr>
          <w:sz w:val="22"/>
        </w:rPr>
        <w:t>a</w:t>
      </w:r>
      <w:r>
        <w:rPr>
          <w:spacing w:val="-7"/>
          <w:sz w:val="22"/>
        </w:rPr>
        <w:t xml:space="preserve"> </w:t>
      </w:r>
      <w:r>
        <w:rPr>
          <w:sz w:val="22"/>
        </w:rPr>
        <w:t>structured</w:t>
      </w:r>
      <w:r>
        <w:rPr>
          <w:spacing w:val="-7"/>
          <w:sz w:val="22"/>
        </w:rPr>
        <w:t xml:space="preserve"> </w:t>
      </w:r>
      <w:r>
        <w:rPr>
          <w:sz w:val="22"/>
        </w:rPr>
        <w:t>prompt</w:t>
      </w:r>
      <w:r>
        <w:rPr>
          <w:spacing w:val="-7"/>
          <w:sz w:val="22"/>
        </w:rPr>
        <w:t xml:space="preserve"> </w:t>
      </w:r>
      <w:r>
        <w:rPr>
          <w:sz w:val="22"/>
        </w:rPr>
        <w:t>string</w:t>
      </w:r>
      <w:r>
        <w:rPr>
          <w:spacing w:val="-7"/>
          <w:sz w:val="22"/>
        </w:rPr>
        <w:t xml:space="preserve"> </w:t>
      </w:r>
      <w:r>
        <w:rPr>
          <w:sz w:val="22"/>
        </w:rPr>
        <w:t>from</w:t>
      </w:r>
      <w:r>
        <w:rPr>
          <w:spacing w:val="-7"/>
          <w:sz w:val="22"/>
        </w:rPr>
        <w:t xml:space="preserve"> </w:t>
      </w:r>
      <w:r>
        <w:rPr>
          <w:sz w:val="22"/>
        </w:rPr>
        <w:t>the</w:t>
      </w:r>
      <w:r>
        <w:rPr>
          <w:spacing w:val="-7"/>
          <w:sz w:val="22"/>
        </w:rPr>
        <w:t xml:space="preserve"> </w:t>
      </w:r>
      <w:r>
        <w:rPr>
          <w:sz w:val="22"/>
        </w:rPr>
        <w:t>product</w:t>
      </w:r>
      <w:r>
        <w:rPr>
          <w:spacing w:val="-7"/>
          <w:sz w:val="22"/>
        </w:rPr>
        <w:t xml:space="preserve"> </w:t>
      </w:r>
      <w:r>
        <w:rPr>
          <w:sz w:val="22"/>
        </w:rPr>
        <w:t>info,</w:t>
      </w:r>
      <w:r>
        <w:rPr>
          <w:spacing w:val="-7"/>
          <w:sz w:val="22"/>
        </w:rPr>
        <w:t xml:space="preserve"> </w:t>
      </w:r>
      <w:r>
        <w:rPr>
          <w:sz w:val="22"/>
        </w:rPr>
        <w:t>selected platform tip, and tone description, instructing the model to return strictly valid JSON.</w:t>
      </w:r>
    </w:p>
    <w:p w14:paraId="12A58645">
      <w:pPr>
        <w:pStyle w:val="11"/>
        <w:spacing w:after="0" w:line="240" w:lineRule="auto"/>
        <w:jc w:val="left"/>
        <w:rPr>
          <w:rFonts w:ascii="Microsoft Sans Serif" w:hAnsi="Microsoft Sans Serif"/>
          <w:sz w:val="22"/>
        </w:rPr>
        <w:sectPr>
          <w:pgSz w:w="12240" w:h="15840"/>
          <w:pgMar w:top="1380" w:right="1080" w:bottom="280" w:left="1440" w:header="606" w:footer="0" w:gutter="0"/>
          <w:cols w:space="720" w:num="1"/>
        </w:sectPr>
      </w:pPr>
    </w:p>
    <w:p w14:paraId="11CD451B">
      <w:pPr>
        <w:pStyle w:val="5"/>
        <w:spacing w:before="52"/>
      </w:pPr>
      <w:bookmarkStart w:id="38" w:name=" "/>
      <w:bookmarkEnd w:id="38"/>
      <w:bookmarkStart w:id="39" w:name=" "/>
      <w:bookmarkEnd w:id="39"/>
      <w:bookmarkStart w:id="40" w:name=" "/>
      <w:bookmarkEnd w:id="40"/>
      <w:bookmarkStart w:id="41" w:name=" "/>
      <w:bookmarkEnd w:id="41"/>
      <w:bookmarkStart w:id="42" w:name=" "/>
      <w:bookmarkEnd w:id="42"/>
      <w:r>
        <w:t>Integrate</w:t>
      </w:r>
      <w:r>
        <w:rPr>
          <w:spacing w:val="-9"/>
        </w:rPr>
        <w:t xml:space="preserve"> </w:t>
      </w:r>
      <w:r>
        <w:t>the</w:t>
      </w:r>
      <w:r>
        <w:rPr>
          <w:spacing w:val="-7"/>
        </w:rPr>
        <w:t xml:space="preserve"> </w:t>
      </w:r>
      <w:r>
        <w:t>Groq</w:t>
      </w:r>
      <w:r>
        <w:rPr>
          <w:spacing w:val="-7"/>
        </w:rPr>
        <w:t xml:space="preserve"> </w:t>
      </w:r>
      <w:r>
        <w:t>AI</w:t>
      </w:r>
      <w:r>
        <w:rPr>
          <w:spacing w:val="-7"/>
        </w:rPr>
        <w:t xml:space="preserve"> </w:t>
      </w:r>
      <w:r>
        <w:t>Responses</w:t>
      </w:r>
      <w:r>
        <w:rPr>
          <w:spacing w:val="-7"/>
        </w:rPr>
        <w:t xml:space="preserve"> </w:t>
      </w:r>
      <w:r>
        <w:t>in</w:t>
      </w:r>
      <w:r>
        <w:rPr>
          <w:spacing w:val="-7"/>
        </w:rPr>
        <w:t xml:space="preserve"> </w:t>
      </w:r>
      <w:r>
        <w:t>Each</w:t>
      </w:r>
      <w:r>
        <w:rPr>
          <w:spacing w:val="-7"/>
        </w:rPr>
        <w:t xml:space="preserve"> </w:t>
      </w:r>
      <w:r>
        <w:rPr>
          <w:spacing w:val="-2"/>
        </w:rPr>
        <w:t>Function:</w:t>
      </w:r>
    </w:p>
    <w:p w14:paraId="1316A37D">
      <w:pPr>
        <w:pStyle w:val="11"/>
        <w:numPr>
          <w:ilvl w:val="0"/>
          <w:numId w:val="4"/>
        </w:numPr>
        <w:tabs>
          <w:tab w:val="left" w:pos="720"/>
        </w:tabs>
        <w:spacing w:before="80" w:after="0" w:line="240" w:lineRule="auto"/>
        <w:ind w:left="720" w:right="516" w:hanging="360"/>
        <w:jc w:val="left"/>
        <w:rPr>
          <w:sz w:val="22"/>
        </w:rPr>
      </w:pPr>
      <w:r>
        <w:rPr>
          <w:sz w:val="22"/>
        </w:rPr>
        <w:t>Call</w:t>
      </w:r>
      <w:r>
        <w:rPr>
          <w:spacing w:val="-8"/>
          <w:sz w:val="22"/>
        </w:rPr>
        <w:t xml:space="preserve"> </w:t>
      </w:r>
      <w:r>
        <w:rPr>
          <w:sz w:val="22"/>
        </w:rPr>
        <w:t>client.chat.completions.create()</w:t>
      </w:r>
      <w:r>
        <w:rPr>
          <w:spacing w:val="-8"/>
          <w:sz w:val="22"/>
        </w:rPr>
        <w:t xml:space="preserve"> </w:t>
      </w:r>
      <w:r>
        <w:rPr>
          <w:sz w:val="22"/>
        </w:rPr>
        <w:t>with</w:t>
      </w:r>
      <w:r>
        <w:rPr>
          <w:spacing w:val="-8"/>
          <w:sz w:val="22"/>
        </w:rPr>
        <w:t xml:space="preserve"> </w:t>
      </w:r>
      <w:r>
        <w:rPr>
          <w:sz w:val="22"/>
        </w:rPr>
        <w:t>a</w:t>
      </w:r>
      <w:r>
        <w:rPr>
          <w:spacing w:val="-8"/>
          <w:sz w:val="22"/>
        </w:rPr>
        <w:t xml:space="preserve"> </w:t>
      </w:r>
      <w:r>
        <w:rPr>
          <w:sz w:val="22"/>
        </w:rPr>
        <w:t>system</w:t>
      </w:r>
      <w:r>
        <w:rPr>
          <w:spacing w:val="-8"/>
          <w:sz w:val="22"/>
        </w:rPr>
        <w:t xml:space="preserve"> </w:t>
      </w:r>
      <w:r>
        <w:rPr>
          <w:sz w:val="22"/>
        </w:rPr>
        <w:t>message</w:t>
      </w:r>
      <w:r>
        <w:rPr>
          <w:spacing w:val="-8"/>
          <w:sz w:val="22"/>
        </w:rPr>
        <w:t xml:space="preserve"> </w:t>
      </w:r>
      <w:r>
        <w:rPr>
          <w:sz w:val="22"/>
        </w:rPr>
        <w:t>enforcing</w:t>
      </w:r>
      <w:r>
        <w:rPr>
          <w:spacing w:val="-8"/>
          <w:sz w:val="22"/>
        </w:rPr>
        <w:t xml:space="preserve"> </w:t>
      </w:r>
      <w:r>
        <w:rPr>
          <w:sz w:val="22"/>
        </w:rPr>
        <w:t>JSON-only</w:t>
      </w:r>
      <w:r>
        <w:rPr>
          <w:spacing w:val="-8"/>
          <w:sz w:val="22"/>
        </w:rPr>
        <w:t xml:space="preserve"> </w:t>
      </w:r>
      <w:r>
        <w:rPr>
          <w:sz w:val="22"/>
        </w:rPr>
        <w:t>responses and a user message containing the assembled prompt.</w:t>
      </w:r>
    </w:p>
    <w:p w14:paraId="2F26BD3C">
      <w:pPr>
        <w:pStyle w:val="11"/>
        <w:numPr>
          <w:ilvl w:val="0"/>
          <w:numId w:val="4"/>
        </w:numPr>
        <w:tabs>
          <w:tab w:val="left" w:pos="720"/>
        </w:tabs>
        <w:spacing w:before="60" w:after="0" w:line="240" w:lineRule="auto"/>
        <w:ind w:left="720" w:right="393"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simplePos="0" relativeHeight="251669504" behindDoc="1" locked="0" layoutInCell="1" allowOverlap="1">
                <wp:simplePos x="0" y="0"/>
                <wp:positionH relativeFrom="page">
                  <wp:posOffset>914400</wp:posOffset>
                </wp:positionH>
                <wp:positionV relativeFrom="paragraph">
                  <wp:posOffset>562610</wp:posOffset>
                </wp:positionV>
                <wp:extent cx="5943600" cy="3898900"/>
                <wp:effectExtent l="0" t="0" r="0" b="0"/>
                <wp:wrapTopAndBottom/>
                <wp:docPr id="19" name="Textbox 19"/>
                <wp:cNvGraphicFramePr/>
                <a:graphic xmlns:a="http://schemas.openxmlformats.org/drawingml/2006/main">
                  <a:graphicData uri="http://schemas.microsoft.com/office/word/2010/wordprocessingShape">
                    <wps:wsp>
                      <wps:cNvSpPr txBox="1"/>
                      <wps:spPr>
                        <a:xfrm>
                          <a:off x="0" y="0"/>
                          <a:ext cx="5943600" cy="3898900"/>
                        </a:xfrm>
                        <a:prstGeom prst="rect">
                          <a:avLst/>
                        </a:prstGeom>
                        <a:solidFill>
                          <a:srgbClr val="121213"/>
                        </a:solidFill>
                      </wps:spPr>
                      <wps:txbx>
                        <w:txbxContent>
                          <w:p w14:paraId="7669F2C9">
                            <w:pPr>
                              <w:spacing w:before="7"/>
                              <w:ind w:left="0" w:right="0" w:firstLine="0"/>
                              <w:jc w:val="left"/>
                              <w:rPr>
                                <w:rFonts w:ascii="Courier New"/>
                                <w:color w:val="000000"/>
                                <w:sz w:val="15"/>
                              </w:rPr>
                            </w:pPr>
                            <w:r>
                              <w:rPr>
                                <w:rFonts w:ascii="Courier New"/>
                                <w:color w:val="FF7B72"/>
                                <w:sz w:val="15"/>
                              </w:rPr>
                              <w:t xml:space="preserve">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4EC8B0"/>
                                <w:sz w:val="15"/>
                              </w:rPr>
                              <w:t>str</w:t>
                            </w:r>
                            <w:r>
                              <w:rPr>
                                <w:rFonts w:ascii="Courier New"/>
                                <w:color w:val="BABEBE"/>
                                <w:sz w:val="15"/>
                              </w:rPr>
                              <w:t xml:space="preserve">) -&gt; </w:t>
                            </w:r>
                            <w:r>
                              <w:rPr>
                                <w:rFonts w:ascii="Courier New"/>
                                <w:color w:val="4EC8B0"/>
                                <w:spacing w:val="-2"/>
                                <w:sz w:val="15"/>
                              </w:rPr>
                              <w:t>dict</w:t>
                            </w:r>
                            <w:r>
                              <w:rPr>
                                <w:rFonts w:ascii="Courier New"/>
                                <w:color w:val="BABEBE"/>
                                <w:spacing w:val="-2"/>
                                <w:sz w:val="15"/>
                              </w:rPr>
                              <w:t>:</w:t>
                            </w:r>
                          </w:p>
                          <w:p w14:paraId="23313E82">
                            <w:pPr>
                              <w:spacing w:before="121" w:line="410" w:lineRule="auto"/>
                              <w:ind w:left="360" w:right="2848" w:firstLine="0"/>
                              <w:jc w:val="left"/>
                              <w:rPr>
                                <w:rFonts w:ascii="Courier New"/>
                                <w:color w:val="000000"/>
                                <w:sz w:val="15"/>
                              </w:rPr>
                            </w:pPr>
                            <w:r>
                              <w:rPr>
                                <w:rFonts w:ascii="Courier New"/>
                                <w:color w:val="A5D5FF"/>
                                <w:sz w:val="15"/>
                              </w:rPr>
                              <w:t>"""Extract</w:t>
                            </w:r>
                            <w:r>
                              <w:rPr>
                                <w:rFonts w:ascii="Courier New"/>
                                <w:color w:val="A5D5FF"/>
                                <w:spacing w:val="-5"/>
                                <w:sz w:val="15"/>
                              </w:rPr>
                              <w:t xml:space="preserve"> </w:t>
                            </w:r>
                            <w:r>
                              <w:rPr>
                                <w:rFonts w:ascii="Courier New"/>
                                <w:color w:val="A5D5FF"/>
                                <w:sz w:val="15"/>
                              </w:rPr>
                              <w:t>JSON</w:t>
                            </w:r>
                            <w:r>
                              <w:rPr>
                                <w:rFonts w:ascii="Courier New"/>
                                <w:color w:val="A5D5FF"/>
                                <w:spacing w:val="-5"/>
                                <w:sz w:val="15"/>
                              </w:rPr>
                              <w:t xml:space="preserve"> </w:t>
                            </w:r>
                            <w:r>
                              <w:rPr>
                                <w:rFonts w:ascii="Courier New"/>
                                <w:color w:val="A5D5FF"/>
                                <w:sz w:val="15"/>
                              </w:rPr>
                              <w:t>from</w:t>
                            </w:r>
                            <w:r>
                              <w:rPr>
                                <w:rFonts w:ascii="Courier New"/>
                                <w:color w:val="A5D5FF"/>
                                <w:spacing w:val="-5"/>
                                <w:sz w:val="15"/>
                              </w:rPr>
                              <w:t xml:space="preserve"> </w:t>
                            </w:r>
                            <w:r>
                              <w:rPr>
                                <w:rFonts w:ascii="Courier New"/>
                                <w:color w:val="A5D5FF"/>
                                <w:sz w:val="15"/>
                              </w:rPr>
                              <w:t>LLM</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A5D5FF"/>
                                <w:sz w:val="15"/>
                              </w:rPr>
                              <w:t>handling</w:t>
                            </w:r>
                            <w:r>
                              <w:rPr>
                                <w:rFonts w:ascii="Courier New"/>
                                <w:color w:val="A5D5FF"/>
                                <w:spacing w:val="-5"/>
                                <w:sz w:val="15"/>
                              </w:rPr>
                              <w:t xml:space="preserve"> </w:t>
                            </w:r>
                            <w:r>
                              <w:rPr>
                                <w:rFonts w:ascii="Courier New"/>
                                <w:color w:val="A5D5FF"/>
                                <w:sz w:val="15"/>
                              </w:rPr>
                              <w:t>markdown</w:t>
                            </w:r>
                            <w:r>
                              <w:rPr>
                                <w:rFonts w:ascii="Courier New"/>
                                <w:color w:val="A5D5FF"/>
                                <w:spacing w:val="-5"/>
                                <w:sz w:val="15"/>
                              </w:rPr>
                              <w:t xml:space="preserve"> </w:t>
                            </w:r>
                            <w:r>
                              <w:rPr>
                                <w:rFonts w:ascii="Courier New"/>
                                <w:color w:val="A5D5FF"/>
                                <w:sz w:val="15"/>
                              </w:rPr>
                              <w:t>code</w:t>
                            </w:r>
                            <w:r>
                              <w:rPr>
                                <w:rFonts w:ascii="Courier New"/>
                                <w:color w:val="A5D5FF"/>
                                <w:spacing w:val="-5"/>
                                <w:sz w:val="15"/>
                              </w:rPr>
                              <w:t xml:space="preserve"> </w:t>
                            </w:r>
                            <w:r>
                              <w:rPr>
                                <w:rFonts w:ascii="Courier New"/>
                                <w:color w:val="A5D5FF"/>
                                <w:sz w:val="15"/>
                              </w:rPr>
                              <w:t xml:space="preserve">blocks.""" </w:t>
                            </w:r>
                            <w:r>
                              <w:rPr>
                                <w:rFonts w:ascii="Courier New"/>
                                <w:color w:val="8B949D"/>
                                <w:sz w:val="15"/>
                              </w:rPr>
                              <w:t># Try direct parse first</w:t>
                            </w:r>
                          </w:p>
                          <w:p w14:paraId="6745257F">
                            <w:pPr>
                              <w:spacing w:before="0"/>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14:paraId="6E235BBA">
                            <w:pPr>
                              <w:spacing w:before="121" w:line="410" w:lineRule="auto"/>
                              <w:ind w:left="360" w:right="6410" w:firstLine="360"/>
                              <w:jc w:val="left"/>
                              <w:rPr>
                                <w:rFonts w:ascii="Courier New"/>
                                <w:color w:val="000000"/>
                                <w:sz w:val="15"/>
                              </w:rPr>
                            </w:pPr>
                            <w:r>
                              <w:rPr>
                                <w:rFonts w:ascii="Courier New"/>
                                <w:color w:val="C486BF"/>
                                <w:sz w:val="15"/>
                              </w:rPr>
                              <w:t xml:space="preserve">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C486BF"/>
                                <w:sz w:val="15"/>
                              </w:rPr>
                              <w:t>except</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70CCB615">
                            <w:pPr>
                              <w:spacing w:before="0"/>
                              <w:ind w:left="720" w:right="0" w:firstLine="0"/>
                              <w:jc w:val="left"/>
                              <w:rPr>
                                <w:rFonts w:ascii="Courier New"/>
                                <w:color w:val="000000"/>
                                <w:sz w:val="15"/>
                              </w:rPr>
                            </w:pPr>
                            <w:r>
                              <w:rPr>
                                <w:rFonts w:ascii="Courier New"/>
                                <w:color w:val="C486BF"/>
                                <w:spacing w:val="-4"/>
                                <w:sz w:val="15"/>
                              </w:rPr>
                              <w:t>pass</w:t>
                            </w:r>
                          </w:p>
                          <w:p w14:paraId="02577732">
                            <w:pPr>
                              <w:spacing w:before="120"/>
                              <w:ind w:left="360" w:right="0" w:firstLine="0"/>
                              <w:jc w:val="left"/>
                              <w:rPr>
                                <w:rFonts w:ascii="Courier New"/>
                                <w:color w:val="000000"/>
                                <w:sz w:val="15"/>
                              </w:rPr>
                            </w:pPr>
                            <w:r>
                              <w:rPr>
                                <w:rFonts w:ascii="Courier New"/>
                                <w:color w:val="8B949D"/>
                                <w:sz w:val="15"/>
                              </w:rPr>
                              <w:t xml:space="preserve"># Try extracting from markdown code </w:t>
                            </w:r>
                            <w:r>
                              <w:rPr>
                                <w:rFonts w:ascii="Courier New"/>
                                <w:color w:val="8B949D"/>
                                <w:spacing w:val="-2"/>
                                <w:sz w:val="15"/>
                              </w:rPr>
                              <w:t>block</w:t>
                            </w:r>
                          </w:p>
                          <w:p w14:paraId="0221B43C">
                            <w:pPr>
                              <w:spacing w:before="121" w:line="410" w:lineRule="auto"/>
                              <w:ind w:left="360" w:right="3838" w:firstLine="0"/>
                              <w:jc w:val="left"/>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0F02FEA1">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14:paraId="14D89792">
                            <w:pPr>
                              <w:spacing w:before="121" w:line="410" w:lineRule="auto"/>
                              <w:ind w:left="720" w:right="4092" w:firstLine="360"/>
                              <w:jc w:val="left"/>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3E8D5EB3">
                            <w:pPr>
                              <w:spacing w:before="0"/>
                              <w:ind w:left="1080" w:right="0" w:firstLine="0"/>
                              <w:jc w:val="left"/>
                              <w:rPr>
                                <w:rFonts w:ascii="Courier New"/>
                                <w:color w:val="000000"/>
                                <w:sz w:val="15"/>
                              </w:rPr>
                            </w:pPr>
                            <w:r>
                              <w:rPr>
                                <w:rFonts w:ascii="Courier New"/>
                                <w:color w:val="C486BF"/>
                                <w:spacing w:val="-4"/>
                                <w:sz w:val="15"/>
                              </w:rPr>
                              <w:t>pass</w:t>
                            </w:r>
                          </w:p>
                          <w:p w14:paraId="245D8439">
                            <w:pPr>
                              <w:spacing w:before="121" w:line="410" w:lineRule="auto"/>
                              <w:ind w:left="360" w:right="5442" w:firstLine="0"/>
                              <w:jc w:val="left"/>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070F984D">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14:paraId="008092E3">
                            <w:pPr>
                              <w:spacing w:before="120" w:line="410" w:lineRule="auto"/>
                              <w:ind w:left="720" w:right="4812" w:firstLine="360"/>
                              <w:jc w:val="left"/>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01FBAAE9">
                            <w:pPr>
                              <w:spacing w:before="1"/>
                              <w:ind w:left="1080" w:right="0" w:firstLine="0"/>
                              <w:jc w:val="left"/>
                              <w:rPr>
                                <w:rFonts w:ascii="Courier New"/>
                                <w:color w:val="000000"/>
                                <w:sz w:val="15"/>
                              </w:rPr>
                            </w:pPr>
                            <w:r>
                              <w:rPr>
                                <w:rFonts w:ascii="Courier New"/>
                                <w:color w:val="C486BF"/>
                                <w:spacing w:val="-4"/>
                                <w:sz w:val="15"/>
                              </w:rPr>
                              <w:t>pass</w:t>
                            </w:r>
                          </w:p>
                          <w:p w14:paraId="67F9925A">
                            <w:pPr>
                              <w:spacing w:before="120"/>
                              <w:ind w:left="360" w:right="0" w:firstLine="0"/>
                              <w:jc w:val="left"/>
                              <w:rPr>
                                <w:rFonts w:ascii="Courier New"/>
                                <w:color w:val="000000"/>
                                <w:sz w:val="15"/>
                              </w:rPr>
                            </w:pP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 xml:space="preserve">"Could not extract valid JSON from </w:t>
                            </w:r>
                            <w:r>
                              <w:rPr>
                                <w:rFonts w:ascii="Courier New"/>
                                <w:color w:val="A5D5FF"/>
                                <w:spacing w:val="-2"/>
                                <w:sz w:val="15"/>
                              </w:rPr>
                              <w:t>response"</w:t>
                            </w:r>
                            <w:r>
                              <w:rPr>
                                <w:rFonts w:ascii="Courier New"/>
                                <w:color w:val="BABEBE"/>
                                <w:spacing w:val="-2"/>
                                <w:sz w:val="15"/>
                              </w:rPr>
                              <w:t>)</w:t>
                            </w:r>
                          </w:p>
                        </w:txbxContent>
                      </wps:txbx>
                      <wps:bodyPr wrap="square" lIns="0" tIns="0" rIns="0" bIns="0" rtlCol="0">
                        <a:noAutofit/>
                      </wps:bodyPr>
                    </wps:wsp>
                  </a:graphicData>
                </a:graphic>
              </wp:anchor>
            </w:drawing>
          </mc:Choice>
          <mc:Fallback>
            <w:pict>
              <v:shape id="Textbox 19" o:spid="_x0000_s1026" o:spt="202" type="#_x0000_t202" style="position:absolute;left:0pt;margin-left:72pt;margin-top:44.3pt;height:307pt;width:468pt;mso-position-horizontal-relative:page;mso-wrap-distance-bottom:0pt;mso-wrap-distance-top:0pt;z-index:-251646976;mso-width-relative:page;mso-height-relative:page;" fillcolor="#121213" filled="t" stroked="f" coordsize="21600,21600" o:gfxdata="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qxe6c2gAAAAsBAAAPAAAAAAAAAAEAIAAAACIA&#10;AABkcnMvZG93bnJldi54bWxQSwECFAAUAAAACACHTuJA0/9LGc4BAACrAwAADgAAAAAAAAABACAA&#10;AAApAQAAZHJzL2Uyb0RvYy54bWxQSwUGAAAAAAYABgBZAQAAaQUAAAAA&#10;">
                <v:fill on="t" focussize="0,0"/>
                <v:stroke on="f"/>
                <v:imagedata o:title=""/>
                <o:lock v:ext="edit" aspectratio="f"/>
                <v:textbox inset="0mm,0mm,0mm,0mm">
                  <w:txbxContent>
                    <w:p w14:paraId="7669F2C9">
                      <w:pPr>
                        <w:spacing w:before="7"/>
                        <w:ind w:left="0" w:right="0" w:firstLine="0"/>
                        <w:jc w:val="left"/>
                        <w:rPr>
                          <w:rFonts w:ascii="Courier New"/>
                          <w:color w:val="000000"/>
                          <w:sz w:val="15"/>
                        </w:rPr>
                      </w:pPr>
                      <w:r>
                        <w:rPr>
                          <w:rFonts w:ascii="Courier New"/>
                          <w:color w:val="FF7B72"/>
                          <w:sz w:val="15"/>
                        </w:rPr>
                        <w:t xml:space="preserve">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4EC8B0"/>
                          <w:sz w:val="15"/>
                        </w:rPr>
                        <w:t>str</w:t>
                      </w:r>
                      <w:r>
                        <w:rPr>
                          <w:rFonts w:ascii="Courier New"/>
                          <w:color w:val="BABEBE"/>
                          <w:sz w:val="15"/>
                        </w:rPr>
                        <w:t xml:space="preserve">) -&gt; </w:t>
                      </w:r>
                      <w:r>
                        <w:rPr>
                          <w:rFonts w:ascii="Courier New"/>
                          <w:color w:val="4EC8B0"/>
                          <w:spacing w:val="-2"/>
                          <w:sz w:val="15"/>
                        </w:rPr>
                        <w:t>dict</w:t>
                      </w:r>
                      <w:r>
                        <w:rPr>
                          <w:rFonts w:ascii="Courier New"/>
                          <w:color w:val="BABEBE"/>
                          <w:spacing w:val="-2"/>
                          <w:sz w:val="15"/>
                        </w:rPr>
                        <w:t>:</w:t>
                      </w:r>
                    </w:p>
                    <w:p w14:paraId="23313E82">
                      <w:pPr>
                        <w:spacing w:before="121" w:line="410" w:lineRule="auto"/>
                        <w:ind w:left="360" w:right="2848" w:firstLine="0"/>
                        <w:jc w:val="left"/>
                        <w:rPr>
                          <w:rFonts w:ascii="Courier New"/>
                          <w:color w:val="000000"/>
                          <w:sz w:val="15"/>
                        </w:rPr>
                      </w:pPr>
                      <w:r>
                        <w:rPr>
                          <w:rFonts w:ascii="Courier New"/>
                          <w:color w:val="A5D5FF"/>
                          <w:sz w:val="15"/>
                        </w:rPr>
                        <w:t>"""Extract</w:t>
                      </w:r>
                      <w:r>
                        <w:rPr>
                          <w:rFonts w:ascii="Courier New"/>
                          <w:color w:val="A5D5FF"/>
                          <w:spacing w:val="-5"/>
                          <w:sz w:val="15"/>
                        </w:rPr>
                        <w:t xml:space="preserve"> </w:t>
                      </w:r>
                      <w:r>
                        <w:rPr>
                          <w:rFonts w:ascii="Courier New"/>
                          <w:color w:val="A5D5FF"/>
                          <w:sz w:val="15"/>
                        </w:rPr>
                        <w:t>JSON</w:t>
                      </w:r>
                      <w:r>
                        <w:rPr>
                          <w:rFonts w:ascii="Courier New"/>
                          <w:color w:val="A5D5FF"/>
                          <w:spacing w:val="-5"/>
                          <w:sz w:val="15"/>
                        </w:rPr>
                        <w:t xml:space="preserve"> </w:t>
                      </w:r>
                      <w:r>
                        <w:rPr>
                          <w:rFonts w:ascii="Courier New"/>
                          <w:color w:val="A5D5FF"/>
                          <w:sz w:val="15"/>
                        </w:rPr>
                        <w:t>from</w:t>
                      </w:r>
                      <w:r>
                        <w:rPr>
                          <w:rFonts w:ascii="Courier New"/>
                          <w:color w:val="A5D5FF"/>
                          <w:spacing w:val="-5"/>
                          <w:sz w:val="15"/>
                        </w:rPr>
                        <w:t xml:space="preserve"> </w:t>
                      </w:r>
                      <w:r>
                        <w:rPr>
                          <w:rFonts w:ascii="Courier New"/>
                          <w:color w:val="A5D5FF"/>
                          <w:sz w:val="15"/>
                        </w:rPr>
                        <w:t>LLM</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A5D5FF"/>
                          <w:sz w:val="15"/>
                        </w:rPr>
                        <w:t>handling</w:t>
                      </w:r>
                      <w:r>
                        <w:rPr>
                          <w:rFonts w:ascii="Courier New"/>
                          <w:color w:val="A5D5FF"/>
                          <w:spacing w:val="-5"/>
                          <w:sz w:val="15"/>
                        </w:rPr>
                        <w:t xml:space="preserve"> </w:t>
                      </w:r>
                      <w:r>
                        <w:rPr>
                          <w:rFonts w:ascii="Courier New"/>
                          <w:color w:val="A5D5FF"/>
                          <w:sz w:val="15"/>
                        </w:rPr>
                        <w:t>markdown</w:t>
                      </w:r>
                      <w:r>
                        <w:rPr>
                          <w:rFonts w:ascii="Courier New"/>
                          <w:color w:val="A5D5FF"/>
                          <w:spacing w:val="-5"/>
                          <w:sz w:val="15"/>
                        </w:rPr>
                        <w:t xml:space="preserve"> </w:t>
                      </w:r>
                      <w:r>
                        <w:rPr>
                          <w:rFonts w:ascii="Courier New"/>
                          <w:color w:val="A5D5FF"/>
                          <w:sz w:val="15"/>
                        </w:rPr>
                        <w:t>code</w:t>
                      </w:r>
                      <w:r>
                        <w:rPr>
                          <w:rFonts w:ascii="Courier New"/>
                          <w:color w:val="A5D5FF"/>
                          <w:spacing w:val="-5"/>
                          <w:sz w:val="15"/>
                        </w:rPr>
                        <w:t xml:space="preserve"> </w:t>
                      </w:r>
                      <w:r>
                        <w:rPr>
                          <w:rFonts w:ascii="Courier New"/>
                          <w:color w:val="A5D5FF"/>
                          <w:sz w:val="15"/>
                        </w:rPr>
                        <w:t xml:space="preserve">blocks.""" </w:t>
                      </w:r>
                      <w:r>
                        <w:rPr>
                          <w:rFonts w:ascii="Courier New"/>
                          <w:color w:val="8B949D"/>
                          <w:sz w:val="15"/>
                        </w:rPr>
                        <w:t># Try direct parse first</w:t>
                      </w:r>
                    </w:p>
                    <w:p w14:paraId="6745257F">
                      <w:pPr>
                        <w:spacing w:before="0"/>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14:paraId="6E235BBA">
                      <w:pPr>
                        <w:spacing w:before="121" w:line="410" w:lineRule="auto"/>
                        <w:ind w:left="360" w:right="6410" w:firstLine="360"/>
                        <w:jc w:val="left"/>
                        <w:rPr>
                          <w:rFonts w:ascii="Courier New"/>
                          <w:color w:val="000000"/>
                          <w:sz w:val="15"/>
                        </w:rPr>
                      </w:pPr>
                      <w:r>
                        <w:rPr>
                          <w:rFonts w:ascii="Courier New"/>
                          <w:color w:val="C486BF"/>
                          <w:sz w:val="15"/>
                        </w:rPr>
                        <w:t xml:space="preserve">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C486BF"/>
                          <w:sz w:val="15"/>
                        </w:rPr>
                        <w:t>except</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70CCB615">
                      <w:pPr>
                        <w:spacing w:before="0"/>
                        <w:ind w:left="720" w:right="0" w:firstLine="0"/>
                        <w:jc w:val="left"/>
                        <w:rPr>
                          <w:rFonts w:ascii="Courier New"/>
                          <w:color w:val="000000"/>
                          <w:sz w:val="15"/>
                        </w:rPr>
                      </w:pPr>
                      <w:r>
                        <w:rPr>
                          <w:rFonts w:ascii="Courier New"/>
                          <w:color w:val="C486BF"/>
                          <w:spacing w:val="-4"/>
                          <w:sz w:val="15"/>
                        </w:rPr>
                        <w:t>pass</w:t>
                      </w:r>
                    </w:p>
                    <w:p w14:paraId="02577732">
                      <w:pPr>
                        <w:spacing w:before="120"/>
                        <w:ind w:left="360" w:right="0" w:firstLine="0"/>
                        <w:jc w:val="left"/>
                        <w:rPr>
                          <w:rFonts w:ascii="Courier New"/>
                          <w:color w:val="000000"/>
                          <w:sz w:val="15"/>
                        </w:rPr>
                      </w:pPr>
                      <w:r>
                        <w:rPr>
                          <w:rFonts w:ascii="Courier New"/>
                          <w:color w:val="8B949D"/>
                          <w:sz w:val="15"/>
                        </w:rPr>
                        <w:t xml:space="preserve"># Try extracting from markdown code </w:t>
                      </w:r>
                      <w:r>
                        <w:rPr>
                          <w:rFonts w:ascii="Courier New"/>
                          <w:color w:val="8B949D"/>
                          <w:spacing w:val="-2"/>
                          <w:sz w:val="15"/>
                        </w:rPr>
                        <w:t>block</w:t>
                      </w:r>
                    </w:p>
                    <w:p w14:paraId="0221B43C">
                      <w:pPr>
                        <w:spacing w:before="121" w:line="410" w:lineRule="auto"/>
                        <w:ind w:left="360" w:right="3838" w:firstLine="0"/>
                        <w:jc w:val="left"/>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0F02FEA1">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14:paraId="14D89792">
                      <w:pPr>
                        <w:spacing w:before="121" w:line="410" w:lineRule="auto"/>
                        <w:ind w:left="720" w:right="4092" w:firstLine="360"/>
                        <w:jc w:val="left"/>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3E8D5EB3">
                      <w:pPr>
                        <w:spacing w:before="0"/>
                        <w:ind w:left="1080" w:right="0" w:firstLine="0"/>
                        <w:jc w:val="left"/>
                        <w:rPr>
                          <w:rFonts w:ascii="Courier New"/>
                          <w:color w:val="000000"/>
                          <w:sz w:val="15"/>
                        </w:rPr>
                      </w:pPr>
                      <w:r>
                        <w:rPr>
                          <w:rFonts w:ascii="Courier New"/>
                          <w:color w:val="C486BF"/>
                          <w:spacing w:val="-4"/>
                          <w:sz w:val="15"/>
                        </w:rPr>
                        <w:t>pass</w:t>
                      </w:r>
                    </w:p>
                    <w:p w14:paraId="245D8439">
                      <w:pPr>
                        <w:spacing w:before="121" w:line="410" w:lineRule="auto"/>
                        <w:ind w:left="360" w:right="5442" w:firstLine="0"/>
                        <w:jc w:val="left"/>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070F984D">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14:paraId="008092E3">
                      <w:pPr>
                        <w:spacing w:before="120" w:line="410" w:lineRule="auto"/>
                        <w:ind w:left="720" w:right="4812" w:firstLine="360"/>
                        <w:jc w:val="left"/>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01FBAAE9">
                      <w:pPr>
                        <w:spacing w:before="1"/>
                        <w:ind w:left="1080" w:right="0" w:firstLine="0"/>
                        <w:jc w:val="left"/>
                        <w:rPr>
                          <w:rFonts w:ascii="Courier New"/>
                          <w:color w:val="000000"/>
                          <w:sz w:val="15"/>
                        </w:rPr>
                      </w:pPr>
                      <w:r>
                        <w:rPr>
                          <w:rFonts w:ascii="Courier New"/>
                          <w:color w:val="C486BF"/>
                          <w:spacing w:val="-4"/>
                          <w:sz w:val="15"/>
                        </w:rPr>
                        <w:t>pass</w:t>
                      </w:r>
                    </w:p>
                    <w:p w14:paraId="67F9925A">
                      <w:pPr>
                        <w:spacing w:before="120"/>
                        <w:ind w:left="360" w:right="0" w:firstLine="0"/>
                        <w:jc w:val="left"/>
                        <w:rPr>
                          <w:rFonts w:ascii="Courier New"/>
                          <w:color w:val="000000"/>
                          <w:sz w:val="15"/>
                        </w:rPr>
                      </w:pP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 xml:space="preserve">"Could not extract valid JSON from </w:t>
                      </w:r>
                      <w:r>
                        <w:rPr>
                          <w:rFonts w:ascii="Courier New"/>
                          <w:color w:val="A5D5FF"/>
                          <w:spacing w:val="-2"/>
                          <w:sz w:val="15"/>
                        </w:rPr>
                        <w:t>response"</w:t>
                      </w:r>
                      <w:r>
                        <w:rPr>
                          <w:rFonts w:ascii="Courier New"/>
                          <w:color w:val="BABEBE"/>
                          <w:spacing w:val="-2"/>
                          <w:sz w:val="15"/>
                        </w:rPr>
                        <w:t>)</w:t>
                      </w:r>
                    </w:p>
                  </w:txbxContent>
                </v:textbox>
                <w10:wrap type="topAndBottom"/>
              </v:shape>
            </w:pict>
          </mc:Fallback>
        </mc:AlternateContent>
      </w:r>
      <w:r>
        <w:rPr>
          <w:b/>
          <w:sz w:val="22"/>
        </w:rPr>
        <w:t>extract_json()</w:t>
      </w:r>
      <w:r>
        <w:rPr>
          <w:sz w:val="22"/>
        </w:rPr>
        <w:t>:</w:t>
      </w:r>
      <w:r>
        <w:rPr>
          <w:spacing w:val="-7"/>
          <w:sz w:val="22"/>
        </w:rPr>
        <w:t xml:space="preserve"> </w:t>
      </w:r>
      <w:r>
        <w:rPr>
          <w:sz w:val="22"/>
        </w:rPr>
        <w:t>a</w:t>
      </w:r>
      <w:r>
        <w:rPr>
          <w:spacing w:val="-7"/>
          <w:sz w:val="22"/>
        </w:rPr>
        <w:t xml:space="preserve"> </w:t>
      </w:r>
      <w:r>
        <w:rPr>
          <w:sz w:val="22"/>
        </w:rPr>
        <w:t>robust</w:t>
      </w:r>
      <w:r>
        <w:rPr>
          <w:spacing w:val="-7"/>
          <w:sz w:val="22"/>
        </w:rPr>
        <w:t xml:space="preserve"> </w:t>
      </w:r>
      <w:r>
        <w:rPr>
          <w:sz w:val="22"/>
        </w:rPr>
        <w:t>parser</w:t>
      </w:r>
      <w:r>
        <w:rPr>
          <w:spacing w:val="-7"/>
          <w:sz w:val="22"/>
        </w:rPr>
        <w:t xml:space="preserve"> </w:t>
      </w:r>
      <w:r>
        <w:rPr>
          <w:sz w:val="22"/>
        </w:rPr>
        <w:t>that</w:t>
      </w:r>
      <w:r>
        <w:rPr>
          <w:spacing w:val="-7"/>
          <w:sz w:val="22"/>
        </w:rPr>
        <w:t xml:space="preserve"> </w:t>
      </w:r>
      <w:r>
        <w:rPr>
          <w:sz w:val="22"/>
        </w:rPr>
        <w:t>first</w:t>
      </w:r>
      <w:r>
        <w:rPr>
          <w:spacing w:val="-7"/>
          <w:sz w:val="22"/>
        </w:rPr>
        <w:t xml:space="preserve"> </w:t>
      </w:r>
      <w:r>
        <w:rPr>
          <w:sz w:val="22"/>
        </w:rPr>
        <w:t>attempts</w:t>
      </w:r>
      <w:r>
        <w:rPr>
          <w:spacing w:val="-7"/>
          <w:sz w:val="22"/>
        </w:rPr>
        <w:t xml:space="preserve"> </w:t>
      </w:r>
      <w:r>
        <w:rPr>
          <w:sz w:val="22"/>
        </w:rPr>
        <w:t>direct</w:t>
      </w:r>
      <w:r>
        <w:rPr>
          <w:spacing w:val="-7"/>
          <w:sz w:val="22"/>
        </w:rPr>
        <w:t xml:space="preserve"> </w:t>
      </w:r>
      <w:r>
        <w:rPr>
          <w:sz w:val="22"/>
        </w:rPr>
        <w:t>json.loads(),</w:t>
      </w:r>
      <w:r>
        <w:rPr>
          <w:spacing w:val="-7"/>
          <w:sz w:val="22"/>
        </w:rPr>
        <w:t xml:space="preserve"> </w:t>
      </w:r>
      <w:r>
        <w:rPr>
          <w:sz w:val="22"/>
        </w:rPr>
        <w:t>then</w:t>
      </w:r>
      <w:r>
        <w:rPr>
          <w:spacing w:val="-7"/>
          <w:sz w:val="22"/>
        </w:rPr>
        <w:t xml:space="preserve"> </w:t>
      </w:r>
      <w:r>
        <w:rPr>
          <w:sz w:val="22"/>
        </w:rPr>
        <w:t>strips</w:t>
      </w:r>
      <w:r>
        <w:rPr>
          <w:spacing w:val="-7"/>
          <w:sz w:val="22"/>
        </w:rPr>
        <w:t xml:space="preserve"> </w:t>
      </w:r>
      <w:r>
        <w:rPr>
          <w:sz w:val="22"/>
        </w:rPr>
        <w:t>markdown code fences (```json blocks), and finally uses a regex to locate a raw JSON object ensuring reliable parsing across model response variations.</w:t>
      </w:r>
    </w:p>
    <w:p w14:paraId="5BF4E137">
      <w:pPr>
        <w:pStyle w:val="8"/>
        <w:spacing w:before="30"/>
      </w:pPr>
    </w:p>
    <w:p w14:paraId="25C8D723">
      <w:pPr>
        <w:pStyle w:val="11"/>
        <w:numPr>
          <w:ilvl w:val="0"/>
          <w:numId w:val="4"/>
        </w:numPr>
        <w:tabs>
          <w:tab w:val="left" w:pos="720"/>
        </w:tabs>
        <w:spacing w:before="0" w:after="0" w:line="240" w:lineRule="auto"/>
        <w:ind w:left="720" w:right="700" w:hanging="360"/>
        <w:jc w:val="left"/>
        <w:rPr>
          <w:sz w:val="22"/>
        </w:rPr>
      </w:pPr>
      <w:r>
        <w:rPr>
          <w:sz w:val="22"/>
        </w:rPr>
        <w:t>Validate</w:t>
      </w:r>
      <w:r>
        <w:rPr>
          <w:spacing w:val="-7"/>
          <w:sz w:val="22"/>
        </w:rPr>
        <w:t xml:space="preserve"> </w:t>
      </w:r>
      <w:r>
        <w:rPr>
          <w:sz w:val="22"/>
        </w:rPr>
        <w:t>that</w:t>
      </w:r>
      <w:r>
        <w:rPr>
          <w:spacing w:val="-7"/>
          <w:sz w:val="22"/>
        </w:rPr>
        <w:t xml:space="preserve"> </w:t>
      </w:r>
      <w:r>
        <w:rPr>
          <w:sz w:val="22"/>
        </w:rPr>
        <w:t>the</w:t>
      </w:r>
      <w:r>
        <w:rPr>
          <w:spacing w:val="-7"/>
          <w:sz w:val="22"/>
        </w:rPr>
        <w:t xml:space="preserve"> </w:t>
      </w:r>
      <w:r>
        <w:rPr>
          <w:sz w:val="22"/>
        </w:rPr>
        <w:t>parsed</w:t>
      </w:r>
      <w:r>
        <w:rPr>
          <w:spacing w:val="-7"/>
          <w:sz w:val="22"/>
        </w:rPr>
        <w:t xml:space="preserve"> </w:t>
      </w:r>
      <w:r>
        <w:rPr>
          <w:sz w:val="22"/>
        </w:rPr>
        <w:t>result</w:t>
      </w:r>
      <w:r>
        <w:rPr>
          <w:spacing w:val="-7"/>
          <w:sz w:val="22"/>
        </w:rPr>
        <w:t xml:space="preserve"> </w:t>
      </w:r>
      <w:r>
        <w:rPr>
          <w:sz w:val="22"/>
        </w:rPr>
        <w:t>contains</w:t>
      </w:r>
      <w:r>
        <w:rPr>
          <w:spacing w:val="-7"/>
          <w:sz w:val="22"/>
        </w:rPr>
        <w:t xml:space="preserve"> </w:t>
      </w:r>
      <w:r>
        <w:rPr>
          <w:sz w:val="22"/>
        </w:rPr>
        <w:t>all</w:t>
      </w:r>
      <w:r>
        <w:rPr>
          <w:spacing w:val="-7"/>
          <w:sz w:val="22"/>
        </w:rPr>
        <w:t xml:space="preserve"> </w:t>
      </w:r>
      <w:r>
        <w:rPr>
          <w:sz w:val="22"/>
        </w:rPr>
        <w:t>three</w:t>
      </w:r>
      <w:r>
        <w:rPr>
          <w:spacing w:val="-7"/>
          <w:sz w:val="22"/>
        </w:rPr>
        <w:t xml:space="preserve"> </w:t>
      </w:r>
      <w:r>
        <w:rPr>
          <w:sz w:val="22"/>
        </w:rPr>
        <w:t>required</w:t>
      </w:r>
      <w:r>
        <w:rPr>
          <w:spacing w:val="-7"/>
          <w:sz w:val="22"/>
        </w:rPr>
        <w:t xml:space="preserve"> </w:t>
      </w:r>
      <w:r>
        <w:rPr>
          <w:sz w:val="22"/>
        </w:rPr>
        <w:t>keys</w:t>
      </w:r>
      <w:r>
        <w:rPr>
          <w:spacing w:val="-7"/>
          <w:sz w:val="22"/>
        </w:rPr>
        <w:t xml:space="preserve"> </w:t>
      </w:r>
      <w:r>
        <w:rPr>
          <w:sz w:val="22"/>
        </w:rPr>
        <w:t>—</w:t>
      </w:r>
      <w:r>
        <w:rPr>
          <w:spacing w:val="-7"/>
          <w:sz w:val="22"/>
        </w:rPr>
        <w:t xml:space="preserve"> </w:t>
      </w:r>
      <w:r>
        <w:rPr>
          <w:sz w:val="22"/>
        </w:rPr>
        <w:t>captions,</w:t>
      </w:r>
      <w:r>
        <w:rPr>
          <w:spacing w:val="-7"/>
          <w:sz w:val="22"/>
        </w:rPr>
        <w:t xml:space="preserve"> </w:t>
      </w:r>
      <w:r>
        <w:rPr>
          <w:sz w:val="22"/>
        </w:rPr>
        <w:t>hashtags,</w:t>
      </w:r>
      <w:r>
        <w:rPr>
          <w:spacing w:val="-7"/>
          <w:sz w:val="22"/>
        </w:rPr>
        <w:t xml:space="preserve"> </w:t>
      </w:r>
      <w:r>
        <w:rPr>
          <w:sz w:val="22"/>
        </w:rPr>
        <w:t>and ctas — before returning it to the frontend.</w:t>
      </w:r>
    </w:p>
    <w:p w14:paraId="4E78588B">
      <w:pPr>
        <w:pStyle w:val="11"/>
        <w:numPr>
          <w:ilvl w:val="0"/>
          <w:numId w:val="4"/>
        </w:numPr>
        <w:tabs>
          <w:tab w:val="left" w:pos="719"/>
        </w:tabs>
        <w:spacing w:before="60" w:after="0" w:line="240" w:lineRule="auto"/>
        <w:ind w:left="719" w:right="0" w:hanging="359"/>
        <w:jc w:val="left"/>
        <w:rPr>
          <w:sz w:val="22"/>
        </w:rPr>
      </w:pPr>
      <w:r>
        <w:rPr>
          <w:b/>
          <w:sz w:val="22"/>
        </w:rPr>
        <w:t>Home</w:t>
      </w:r>
      <w:r>
        <w:rPr>
          <w:b/>
          <w:spacing w:val="-7"/>
          <w:sz w:val="22"/>
        </w:rPr>
        <w:t xml:space="preserve"> </w:t>
      </w:r>
      <w:r>
        <w:rPr>
          <w:b/>
          <w:sz w:val="22"/>
        </w:rPr>
        <w:t>route:</w:t>
      </w:r>
      <w:r>
        <w:rPr>
          <w:b/>
          <w:spacing w:val="-6"/>
          <w:sz w:val="22"/>
        </w:rPr>
        <w:t xml:space="preserve"> </w:t>
      </w:r>
      <w:r>
        <w:rPr>
          <w:sz w:val="22"/>
        </w:rPr>
        <w:t>/</w:t>
      </w:r>
      <w:r>
        <w:rPr>
          <w:spacing w:val="56"/>
          <w:w w:val="150"/>
          <w:sz w:val="22"/>
        </w:rPr>
        <w:t xml:space="preserve"> </w:t>
      </w:r>
      <w:r>
        <w:rPr>
          <w:rFonts w:ascii="Times New Roman" w:hAnsi="Times New Roman"/>
          <w:sz w:val="22"/>
        </w:rPr>
        <w:t>→</w:t>
      </w:r>
      <w:r>
        <w:rPr>
          <w:rFonts w:ascii="Times New Roman" w:hAnsi="Times New Roman"/>
          <w:spacing w:val="-13"/>
          <w:sz w:val="22"/>
        </w:rPr>
        <w:t xml:space="preserve"> </w:t>
      </w:r>
      <w:r>
        <w:rPr>
          <w:sz w:val="22"/>
        </w:rPr>
        <w:t>renders</w:t>
      </w:r>
      <w:r>
        <w:rPr>
          <w:spacing w:val="-6"/>
          <w:sz w:val="22"/>
        </w:rPr>
        <w:t xml:space="preserve"> </w:t>
      </w:r>
      <w:r>
        <w:rPr>
          <w:sz w:val="22"/>
        </w:rPr>
        <w:t>index.html/generate</w:t>
      </w:r>
      <w:r>
        <w:rPr>
          <w:spacing w:val="-6"/>
          <w:sz w:val="22"/>
        </w:rPr>
        <w:t xml:space="preserve"> </w:t>
      </w:r>
      <w:r>
        <w:rPr>
          <w:sz w:val="22"/>
        </w:rPr>
        <w:t>(POST)</w:t>
      </w:r>
      <w:r>
        <w:rPr>
          <w:spacing w:val="37"/>
          <w:sz w:val="22"/>
        </w:rPr>
        <w:t xml:space="preserve"> </w:t>
      </w:r>
      <w:r>
        <w:rPr>
          <w:rFonts w:ascii="Times New Roman" w:hAnsi="Times New Roman"/>
          <w:sz w:val="22"/>
        </w:rPr>
        <w:t>→</w:t>
      </w:r>
      <w:r>
        <w:rPr>
          <w:rFonts w:ascii="Times New Roman" w:hAnsi="Times New Roman"/>
          <w:spacing w:val="-12"/>
          <w:sz w:val="22"/>
        </w:rPr>
        <w:t xml:space="preserve"> </w:t>
      </w:r>
      <w:r>
        <w:rPr>
          <w:sz w:val="22"/>
        </w:rPr>
        <w:t>accepts</w:t>
      </w:r>
      <w:r>
        <w:rPr>
          <w:spacing w:val="-7"/>
          <w:sz w:val="22"/>
        </w:rPr>
        <w:t xml:space="preserve"> </w:t>
      </w:r>
      <w:r>
        <w:rPr>
          <w:sz w:val="22"/>
        </w:rPr>
        <w:t>JSON,</w:t>
      </w:r>
      <w:r>
        <w:rPr>
          <w:spacing w:val="-6"/>
          <w:sz w:val="22"/>
        </w:rPr>
        <w:t xml:space="preserve"> </w:t>
      </w:r>
      <w:r>
        <w:rPr>
          <w:spacing w:val="-2"/>
          <w:sz w:val="22"/>
        </w:rPr>
        <w:t>returns</w:t>
      </w:r>
    </w:p>
    <w:p w14:paraId="3638D20E">
      <w:pPr>
        <w:pStyle w:val="8"/>
        <w:ind w:left="720"/>
      </w:pPr>
      <w:r>
        <w:t>{success,captions,</w:t>
      </w:r>
      <w:r>
        <w:rPr>
          <w:spacing w:val="-11"/>
        </w:rPr>
        <w:t xml:space="preserve"> </w:t>
      </w:r>
      <w:r>
        <w:t>hashtags,</w:t>
      </w:r>
      <w:r>
        <w:rPr>
          <w:spacing w:val="-11"/>
        </w:rPr>
        <w:t xml:space="preserve"> </w:t>
      </w:r>
      <w:r>
        <w:t>ctas,</w:t>
      </w:r>
      <w:r>
        <w:rPr>
          <w:spacing w:val="-11"/>
        </w:rPr>
        <w:t xml:space="preserve"> </w:t>
      </w:r>
      <w:r>
        <w:t>platform,</w:t>
      </w:r>
      <w:r>
        <w:rPr>
          <w:spacing w:val="-10"/>
        </w:rPr>
        <w:t xml:space="preserve"> </w:t>
      </w:r>
      <w:r>
        <w:rPr>
          <w:spacing w:val="-4"/>
        </w:rPr>
        <w:t>tone}</w:t>
      </w:r>
    </w:p>
    <w:p w14:paraId="5B50EBE7">
      <w:pPr>
        <w:pStyle w:val="8"/>
        <w:spacing w:after="0"/>
        <w:sectPr>
          <w:pgSz w:w="12240" w:h="15840"/>
          <w:pgMar w:top="1380" w:right="1080" w:bottom="280" w:left="1440" w:header="606" w:footer="0" w:gutter="0"/>
          <w:cols w:space="720" w:num="1"/>
        </w:sectPr>
      </w:pPr>
    </w:p>
    <w:p w14:paraId="3FE122C8">
      <w:pPr>
        <w:pStyle w:val="2"/>
        <w:jc w:val="both"/>
      </w:pPr>
      <w:bookmarkStart w:id="43" w:name="Milestone 4: Frontend Development "/>
      <w:bookmarkEnd w:id="43"/>
      <w:r>
        <w:t>Milestone</w:t>
      </w:r>
      <w:r>
        <w:rPr>
          <w:spacing w:val="-15"/>
        </w:rPr>
        <w:t xml:space="preserve"> </w:t>
      </w:r>
      <w:r>
        <w:t>4:</w:t>
      </w:r>
      <w:r>
        <w:rPr>
          <w:spacing w:val="-12"/>
        </w:rPr>
        <w:t xml:space="preserve"> </w:t>
      </w:r>
      <w:r>
        <w:t>Frontend</w:t>
      </w:r>
      <w:r>
        <w:rPr>
          <w:spacing w:val="-12"/>
        </w:rPr>
        <w:t xml:space="preserve"> </w:t>
      </w:r>
      <w:r>
        <w:rPr>
          <w:spacing w:val="-2"/>
        </w:rPr>
        <w:t>Development</w:t>
      </w:r>
    </w:p>
    <w:p w14:paraId="3B4C0F30">
      <w:pPr>
        <w:pStyle w:val="8"/>
        <w:spacing w:before="120"/>
        <w:ind w:right="712"/>
        <w:jc w:val="both"/>
      </w:pPr>
      <w:r>
        <w:t>Milestone</w:t>
      </w:r>
      <w:r>
        <w:rPr>
          <w:spacing w:val="-6"/>
        </w:rPr>
        <w:t xml:space="preserve"> </w:t>
      </w:r>
      <w:r>
        <w:t>4</w:t>
      </w:r>
      <w:r>
        <w:rPr>
          <w:spacing w:val="-6"/>
        </w:rPr>
        <w:t xml:space="preserve"> </w:t>
      </w:r>
      <w:r>
        <w:t>focuses</w:t>
      </w:r>
      <w:r>
        <w:rPr>
          <w:spacing w:val="-6"/>
        </w:rPr>
        <w:t xml:space="preserve"> </w:t>
      </w:r>
      <w:r>
        <w:t>on</w:t>
      </w:r>
      <w:r>
        <w:rPr>
          <w:spacing w:val="-6"/>
        </w:rPr>
        <w:t xml:space="preserve"> </w:t>
      </w:r>
      <w:r>
        <w:t>developing</w:t>
      </w:r>
      <w:r>
        <w:rPr>
          <w:spacing w:val="-6"/>
        </w:rPr>
        <w:t xml:space="preserve"> </w:t>
      </w:r>
      <w:r>
        <w:t>a</w:t>
      </w:r>
      <w:r>
        <w:rPr>
          <w:spacing w:val="-6"/>
        </w:rPr>
        <w:t xml:space="preserve"> </w:t>
      </w:r>
      <w:r>
        <w:t>user-friendly</w:t>
      </w:r>
      <w:r>
        <w:rPr>
          <w:spacing w:val="-6"/>
        </w:rPr>
        <w:t xml:space="preserve"> </w:t>
      </w:r>
      <w:r>
        <w:t>and</w:t>
      </w:r>
      <w:r>
        <w:rPr>
          <w:spacing w:val="-6"/>
        </w:rPr>
        <w:t xml:space="preserve"> </w:t>
      </w:r>
      <w:r>
        <w:t>visually</w:t>
      </w:r>
      <w:r>
        <w:rPr>
          <w:spacing w:val="-6"/>
        </w:rPr>
        <w:t xml:space="preserve"> </w:t>
      </w:r>
      <w:r>
        <w:t>appealing</w:t>
      </w:r>
      <w:r>
        <w:rPr>
          <w:spacing w:val="-6"/>
        </w:rPr>
        <w:t xml:space="preserve"> </w:t>
      </w:r>
      <w:r>
        <w:t>interface</w:t>
      </w:r>
      <w:r>
        <w:rPr>
          <w:spacing w:val="-6"/>
        </w:rPr>
        <w:t xml:space="preserve"> </w:t>
      </w:r>
      <w:r>
        <w:t>for</w:t>
      </w:r>
      <w:r>
        <w:rPr>
          <w:spacing w:val="-6"/>
        </w:rPr>
        <w:t xml:space="preserve"> </w:t>
      </w:r>
      <w:r>
        <w:t>CaptionAI. This</w:t>
      </w:r>
      <w:r>
        <w:rPr>
          <w:spacing w:val="-7"/>
        </w:rPr>
        <w:t xml:space="preserve"> </w:t>
      </w:r>
      <w:r>
        <w:t>involves</w:t>
      </w:r>
      <w:r>
        <w:rPr>
          <w:spacing w:val="-7"/>
        </w:rPr>
        <w:t xml:space="preserve"> </w:t>
      </w:r>
      <w:r>
        <w:t>designing</w:t>
      </w:r>
      <w:r>
        <w:rPr>
          <w:spacing w:val="-7"/>
        </w:rPr>
        <w:t xml:space="preserve"> </w:t>
      </w:r>
      <w:r>
        <w:t>a</w:t>
      </w:r>
      <w:r>
        <w:rPr>
          <w:spacing w:val="-7"/>
        </w:rPr>
        <w:t xml:space="preserve"> </w:t>
      </w:r>
      <w:r>
        <w:t>glassmorphism-style</w:t>
      </w:r>
      <w:r>
        <w:rPr>
          <w:spacing w:val="-7"/>
        </w:rPr>
        <w:t xml:space="preserve"> </w:t>
      </w:r>
      <w:r>
        <w:t>layout</w:t>
      </w:r>
      <w:r>
        <w:rPr>
          <w:spacing w:val="-7"/>
        </w:rPr>
        <w:t xml:space="preserve"> </w:t>
      </w:r>
      <w:r>
        <w:t>with</w:t>
      </w:r>
      <w:r>
        <w:rPr>
          <w:spacing w:val="-7"/>
        </w:rPr>
        <w:t xml:space="preserve"> </w:t>
      </w:r>
      <w:r>
        <w:t>responsive</w:t>
      </w:r>
      <w:r>
        <w:rPr>
          <w:spacing w:val="-7"/>
        </w:rPr>
        <w:t xml:space="preserve"> </w:t>
      </w:r>
      <w:r>
        <w:t>HTML</w:t>
      </w:r>
      <w:r>
        <w:rPr>
          <w:spacing w:val="-7"/>
        </w:rPr>
        <w:t xml:space="preserve"> </w:t>
      </w:r>
      <w:r>
        <w:t>and</w:t>
      </w:r>
      <w:r>
        <w:rPr>
          <w:spacing w:val="-7"/>
        </w:rPr>
        <w:t xml:space="preserve"> </w:t>
      </w:r>
      <w:r>
        <w:t>CSS</w:t>
      </w:r>
      <w:r>
        <w:rPr>
          <w:spacing w:val="-7"/>
        </w:rPr>
        <w:t xml:space="preserve"> </w:t>
      </w:r>
      <w:r>
        <w:t>to</w:t>
      </w:r>
      <w:r>
        <w:rPr>
          <w:spacing w:val="-7"/>
        </w:rPr>
        <w:t xml:space="preserve"> </w:t>
      </w:r>
      <w:r>
        <w:t>enhance usability,</w:t>
      </w:r>
      <w:r>
        <w:rPr>
          <w:spacing w:val="-10"/>
        </w:rPr>
        <w:t xml:space="preserve"> </w:t>
      </w:r>
      <w:r>
        <w:t>and</w:t>
      </w:r>
      <w:r>
        <w:rPr>
          <w:spacing w:val="-10"/>
        </w:rPr>
        <w:t xml:space="preserve"> </w:t>
      </w:r>
      <w:r>
        <w:t>creating</w:t>
      </w:r>
      <w:r>
        <w:rPr>
          <w:spacing w:val="-10"/>
        </w:rPr>
        <w:t xml:space="preserve"> </w:t>
      </w:r>
      <w:r>
        <w:t>dynamic</w:t>
      </w:r>
      <w:r>
        <w:rPr>
          <w:spacing w:val="-10"/>
        </w:rPr>
        <w:t xml:space="preserve"> </w:t>
      </w:r>
      <w:r>
        <w:t>content</w:t>
      </w:r>
      <w:r>
        <w:rPr>
          <w:spacing w:val="-10"/>
        </w:rPr>
        <w:t xml:space="preserve"> </w:t>
      </w:r>
      <w:r>
        <w:t>rendering</w:t>
      </w:r>
      <w:r>
        <w:rPr>
          <w:spacing w:val="-10"/>
        </w:rPr>
        <w:t xml:space="preserve"> </w:t>
      </w:r>
      <w:r>
        <w:t>with</w:t>
      </w:r>
      <w:r>
        <w:rPr>
          <w:spacing w:val="-10"/>
        </w:rPr>
        <w:t xml:space="preserve"> </w:t>
      </w:r>
      <w:r>
        <w:t>vanilla</w:t>
      </w:r>
      <w:r>
        <w:rPr>
          <w:spacing w:val="-10"/>
        </w:rPr>
        <w:t xml:space="preserve"> </w:t>
      </w:r>
      <w:r>
        <w:t>JavaScript</w:t>
      </w:r>
      <w:r>
        <w:rPr>
          <w:spacing w:val="-10"/>
        </w:rPr>
        <w:t xml:space="preserve"> </w:t>
      </w:r>
      <w:r>
        <w:t>to</w:t>
      </w:r>
      <w:r>
        <w:rPr>
          <w:spacing w:val="-10"/>
        </w:rPr>
        <w:t xml:space="preserve"> </w:t>
      </w:r>
      <w:r>
        <w:t>display</w:t>
      </w:r>
      <w:r>
        <w:rPr>
          <w:spacing w:val="-10"/>
        </w:rPr>
        <w:t xml:space="preserve"> </w:t>
      </w:r>
      <w:r>
        <w:t>AI-generated captions, hashtags, and CTAs based on user interactions.</w:t>
      </w:r>
    </w:p>
    <w:p w14:paraId="13008E7A">
      <w:pPr>
        <w:pStyle w:val="4"/>
        <w:spacing w:before="240"/>
        <w:jc w:val="both"/>
      </w:pPr>
      <w:bookmarkStart w:id="44" w:name="Activity 4.1: Designing and Developing t"/>
      <w:bookmarkEnd w:id="44"/>
      <w:r>
        <w:t>Activity</w:t>
      </w:r>
      <w:r>
        <w:rPr>
          <w:spacing w:val="-6"/>
        </w:rPr>
        <w:t xml:space="preserve"> </w:t>
      </w:r>
      <w:r>
        <w:t>4.1:</w:t>
      </w:r>
      <w:r>
        <w:rPr>
          <w:spacing w:val="-3"/>
        </w:rPr>
        <w:t xml:space="preserve"> </w:t>
      </w:r>
      <w:r>
        <w:t>Designing</w:t>
      </w:r>
      <w:r>
        <w:rPr>
          <w:spacing w:val="-3"/>
        </w:rPr>
        <w:t xml:space="preserve"> </w:t>
      </w:r>
      <w:r>
        <w:t>and</w:t>
      </w:r>
      <w:r>
        <w:rPr>
          <w:spacing w:val="-4"/>
        </w:rPr>
        <w:t xml:space="preserve"> </w:t>
      </w:r>
      <w:r>
        <w:t>Developing</w:t>
      </w:r>
      <w:r>
        <w:rPr>
          <w:spacing w:val="-3"/>
        </w:rPr>
        <w:t xml:space="preserve"> </w:t>
      </w:r>
      <w:r>
        <w:t>the</w:t>
      </w:r>
      <w:r>
        <w:rPr>
          <w:spacing w:val="-3"/>
        </w:rPr>
        <w:t xml:space="preserve"> </w:t>
      </w:r>
      <w:r>
        <w:t>User</w:t>
      </w:r>
      <w:r>
        <w:rPr>
          <w:spacing w:val="-3"/>
        </w:rPr>
        <w:t xml:space="preserve"> </w:t>
      </w:r>
      <w:r>
        <w:rPr>
          <w:spacing w:val="-2"/>
        </w:rPr>
        <w:t>Interface</w:t>
      </w:r>
    </w:p>
    <w:p w14:paraId="0BB8A3C4">
      <w:pPr>
        <w:pStyle w:val="5"/>
        <w:spacing w:before="120"/>
        <w:jc w:val="both"/>
      </w:pPr>
      <w:r>
        <w:t>Set</w:t>
      </w:r>
      <w:r>
        <w:rPr>
          <w:spacing w:val="-3"/>
        </w:rPr>
        <w:t xml:space="preserve"> </w:t>
      </w:r>
      <w:r>
        <w:t>Up</w:t>
      </w:r>
      <w:r>
        <w:rPr>
          <w:spacing w:val="-3"/>
        </w:rPr>
        <w:t xml:space="preserve"> </w:t>
      </w:r>
      <w:r>
        <w:t>the</w:t>
      </w:r>
      <w:r>
        <w:rPr>
          <w:spacing w:val="-3"/>
        </w:rPr>
        <w:t xml:space="preserve"> </w:t>
      </w:r>
      <w:r>
        <w:t>Base</w:t>
      </w:r>
      <w:r>
        <w:rPr>
          <w:spacing w:val="-3"/>
        </w:rPr>
        <w:t xml:space="preserve"> </w:t>
      </w:r>
      <w:r>
        <w:t>HTML</w:t>
      </w:r>
      <w:r>
        <w:rPr>
          <w:spacing w:val="-2"/>
        </w:rPr>
        <w:t xml:space="preserve"> Structure:</w:t>
      </w:r>
    </w:p>
    <w:p w14:paraId="1B4A589C">
      <w:pPr>
        <w:pStyle w:val="11"/>
        <w:numPr>
          <w:ilvl w:val="0"/>
          <w:numId w:val="4"/>
        </w:numPr>
        <w:tabs>
          <w:tab w:val="left" w:pos="720"/>
        </w:tabs>
        <w:spacing w:before="80" w:after="0" w:line="240" w:lineRule="auto"/>
        <w:ind w:left="720" w:right="746" w:hanging="360"/>
        <w:jc w:val="left"/>
        <w:rPr>
          <w:sz w:val="22"/>
        </w:rPr>
      </w:pPr>
      <w:r>
        <w:rPr>
          <w:sz w:val="22"/>
        </w:rPr>
        <w:t>Develop</w:t>
      </w:r>
      <w:r>
        <w:rPr>
          <w:spacing w:val="-5"/>
          <w:sz w:val="22"/>
        </w:rPr>
        <w:t xml:space="preserve"> </w:t>
      </w:r>
      <w:r>
        <w:rPr>
          <w:sz w:val="22"/>
        </w:rPr>
        <w:t>the</w:t>
      </w:r>
      <w:r>
        <w:rPr>
          <w:spacing w:val="-5"/>
          <w:sz w:val="22"/>
        </w:rPr>
        <w:t xml:space="preserve"> </w:t>
      </w:r>
      <w:r>
        <w:rPr>
          <w:sz w:val="22"/>
        </w:rPr>
        <w:t>main</w:t>
      </w:r>
      <w:r>
        <w:rPr>
          <w:spacing w:val="-5"/>
          <w:sz w:val="22"/>
        </w:rPr>
        <w:t xml:space="preserve"> </w:t>
      </w:r>
      <w:r>
        <w:rPr>
          <w:sz w:val="22"/>
        </w:rPr>
        <w:t>HTML</w:t>
      </w:r>
      <w:r>
        <w:rPr>
          <w:spacing w:val="-5"/>
          <w:sz w:val="22"/>
        </w:rPr>
        <w:t xml:space="preserve"> </w:t>
      </w:r>
      <w:r>
        <w:rPr>
          <w:sz w:val="22"/>
        </w:rPr>
        <w:t>file</w:t>
      </w:r>
      <w:r>
        <w:rPr>
          <w:spacing w:val="-5"/>
          <w:sz w:val="22"/>
        </w:rPr>
        <w:t xml:space="preserve"> </w:t>
      </w:r>
      <w:r>
        <w:rPr>
          <w:sz w:val="22"/>
        </w:rPr>
        <w:t>(index.html)</w:t>
      </w:r>
      <w:r>
        <w:rPr>
          <w:spacing w:val="-5"/>
          <w:sz w:val="22"/>
        </w:rPr>
        <w:t xml:space="preserve"> </w:t>
      </w:r>
      <w:r>
        <w:rPr>
          <w:sz w:val="22"/>
        </w:rPr>
        <w:t>as</w:t>
      </w:r>
      <w:r>
        <w:rPr>
          <w:spacing w:val="-5"/>
          <w:sz w:val="22"/>
        </w:rPr>
        <w:t xml:space="preserve"> </w:t>
      </w:r>
      <w:r>
        <w:rPr>
          <w:sz w:val="22"/>
        </w:rPr>
        <w:t>the</w:t>
      </w:r>
      <w:r>
        <w:rPr>
          <w:spacing w:val="-5"/>
          <w:sz w:val="22"/>
        </w:rPr>
        <w:t xml:space="preserve"> </w:t>
      </w:r>
      <w:r>
        <w:rPr>
          <w:sz w:val="22"/>
        </w:rPr>
        <w:t>single-page</w:t>
      </w:r>
      <w:r>
        <w:rPr>
          <w:spacing w:val="-5"/>
          <w:sz w:val="22"/>
        </w:rPr>
        <w:t xml:space="preserve"> </w:t>
      </w:r>
      <w:r>
        <w:rPr>
          <w:sz w:val="22"/>
        </w:rPr>
        <w:t>interface,</w:t>
      </w:r>
      <w:r>
        <w:rPr>
          <w:spacing w:val="-5"/>
          <w:sz w:val="22"/>
        </w:rPr>
        <w:t xml:space="preserve"> </w:t>
      </w:r>
      <w:r>
        <w:rPr>
          <w:sz w:val="22"/>
        </w:rPr>
        <w:t>including</w:t>
      </w:r>
      <w:r>
        <w:rPr>
          <w:spacing w:val="-5"/>
          <w:sz w:val="22"/>
        </w:rPr>
        <w:t xml:space="preserve"> </w:t>
      </w:r>
      <w:r>
        <w:rPr>
          <w:sz w:val="22"/>
        </w:rPr>
        <w:t>a</w:t>
      </w:r>
      <w:r>
        <w:rPr>
          <w:spacing w:val="-5"/>
          <w:sz w:val="22"/>
        </w:rPr>
        <w:t xml:space="preserve"> </w:t>
      </w:r>
      <w:r>
        <w:rPr>
          <w:sz w:val="22"/>
        </w:rPr>
        <w:t>header with the CaptionAI brand logo and tagline, an input section, and a results section.</w:t>
      </w:r>
    </w:p>
    <w:p w14:paraId="0CE50B27">
      <w:pPr>
        <w:pStyle w:val="11"/>
        <w:numPr>
          <w:ilvl w:val="0"/>
          <w:numId w:val="4"/>
        </w:numPr>
        <w:tabs>
          <w:tab w:val="left" w:pos="720"/>
        </w:tabs>
        <w:spacing w:before="60" w:after="0" w:line="240" w:lineRule="auto"/>
        <w:ind w:left="720" w:right="719" w:hanging="360"/>
        <w:jc w:val="left"/>
        <w:rPr>
          <w:sz w:val="22"/>
        </w:rPr>
      </w:pPr>
      <w:r>
        <w:rPr>
          <w:sz w:val="22"/>
        </w:rPr>
        <w:t>Use</w:t>
      </w:r>
      <w:r>
        <w:rPr>
          <w:spacing w:val="-5"/>
          <w:sz w:val="22"/>
        </w:rPr>
        <w:t xml:space="preserve"> </w:t>
      </w:r>
      <w:r>
        <w:rPr>
          <w:sz w:val="22"/>
        </w:rPr>
        <w:t>semantic</w:t>
      </w:r>
      <w:r>
        <w:rPr>
          <w:spacing w:val="-5"/>
          <w:sz w:val="22"/>
        </w:rPr>
        <w:t xml:space="preserve"> </w:t>
      </w:r>
      <w:r>
        <w:rPr>
          <w:sz w:val="22"/>
        </w:rPr>
        <w:t>HTML</w:t>
      </w:r>
      <w:r>
        <w:rPr>
          <w:spacing w:val="-5"/>
          <w:sz w:val="22"/>
        </w:rPr>
        <w:t xml:space="preserve"> </w:t>
      </w:r>
      <w:r>
        <w:rPr>
          <w:sz w:val="22"/>
        </w:rPr>
        <w:t>elements</w:t>
      </w:r>
      <w:r>
        <w:rPr>
          <w:spacing w:val="-5"/>
          <w:sz w:val="22"/>
        </w:rPr>
        <w:t xml:space="preserve"> </w:t>
      </w:r>
      <w:r>
        <w:rPr>
          <w:sz w:val="22"/>
        </w:rPr>
        <w:t>to</w:t>
      </w:r>
      <w:r>
        <w:rPr>
          <w:spacing w:val="-5"/>
          <w:sz w:val="22"/>
        </w:rPr>
        <w:t xml:space="preserve"> </w:t>
      </w:r>
      <w:r>
        <w:rPr>
          <w:sz w:val="22"/>
        </w:rPr>
        <w:t>keep</w:t>
      </w:r>
      <w:r>
        <w:rPr>
          <w:spacing w:val="-5"/>
          <w:sz w:val="22"/>
        </w:rPr>
        <w:t xml:space="preserve"> </w:t>
      </w:r>
      <w:r>
        <w:rPr>
          <w:sz w:val="22"/>
        </w:rPr>
        <w:t>the</w:t>
      </w:r>
      <w:r>
        <w:rPr>
          <w:spacing w:val="-5"/>
          <w:sz w:val="22"/>
        </w:rPr>
        <w:t xml:space="preserve"> </w:t>
      </w:r>
      <w:r>
        <w:rPr>
          <w:sz w:val="22"/>
        </w:rPr>
        <w:t>structure</w:t>
      </w:r>
      <w:r>
        <w:rPr>
          <w:spacing w:val="-5"/>
          <w:sz w:val="22"/>
        </w:rPr>
        <w:t xml:space="preserve"> </w:t>
      </w:r>
      <w:r>
        <w:rPr>
          <w:sz w:val="22"/>
        </w:rPr>
        <w:t>organized</w:t>
      </w:r>
      <w:r>
        <w:rPr>
          <w:spacing w:val="-5"/>
          <w:sz w:val="22"/>
        </w:rPr>
        <w:t xml:space="preserve"> </w:t>
      </w:r>
      <w:r>
        <w:rPr>
          <w:sz w:val="22"/>
        </w:rPr>
        <w:t>and</w:t>
      </w:r>
      <w:r>
        <w:rPr>
          <w:spacing w:val="-5"/>
          <w:sz w:val="22"/>
        </w:rPr>
        <w:t xml:space="preserve"> </w:t>
      </w:r>
      <w:r>
        <w:rPr>
          <w:sz w:val="22"/>
        </w:rPr>
        <w:t>ensure</w:t>
      </w:r>
      <w:r>
        <w:rPr>
          <w:spacing w:val="-5"/>
          <w:sz w:val="22"/>
        </w:rPr>
        <w:t xml:space="preserve"> </w:t>
      </w:r>
      <w:r>
        <w:rPr>
          <w:sz w:val="22"/>
        </w:rPr>
        <w:t>the</w:t>
      </w:r>
      <w:r>
        <w:rPr>
          <w:spacing w:val="-5"/>
          <w:sz w:val="22"/>
        </w:rPr>
        <w:t xml:space="preserve"> </w:t>
      </w:r>
      <w:r>
        <w:rPr>
          <w:sz w:val="22"/>
        </w:rPr>
        <w:t>interface</w:t>
      </w:r>
      <w:r>
        <w:rPr>
          <w:spacing w:val="-5"/>
          <w:sz w:val="22"/>
        </w:rPr>
        <w:t xml:space="preserve"> </w:t>
      </w:r>
      <w:r>
        <w:rPr>
          <w:sz w:val="22"/>
        </w:rPr>
        <w:t>is accessible for all users.</w:t>
      </w:r>
    </w:p>
    <w:p w14:paraId="65FC5806">
      <w:pPr>
        <w:pStyle w:val="11"/>
        <w:numPr>
          <w:ilvl w:val="0"/>
          <w:numId w:val="4"/>
        </w:numPr>
        <w:tabs>
          <w:tab w:val="left" w:pos="720"/>
        </w:tabs>
        <w:spacing w:before="60" w:after="0" w:line="240" w:lineRule="auto"/>
        <w:ind w:left="720" w:right="940" w:hanging="360"/>
        <w:jc w:val="left"/>
        <w:rPr>
          <w:sz w:val="22"/>
        </w:rPr>
      </w:pPr>
      <w:r>
        <w:rPr>
          <w:sz w:val="22"/>
        </w:rPr>
        <w:t>Integrate</w:t>
      </w:r>
      <w:r>
        <w:rPr>
          <w:spacing w:val="-8"/>
          <w:sz w:val="22"/>
        </w:rPr>
        <w:t xml:space="preserve"> </w:t>
      </w:r>
      <w:r>
        <w:rPr>
          <w:sz w:val="22"/>
        </w:rPr>
        <w:t>Font</w:t>
      </w:r>
      <w:r>
        <w:rPr>
          <w:spacing w:val="-8"/>
          <w:sz w:val="22"/>
        </w:rPr>
        <w:t xml:space="preserve"> </w:t>
      </w:r>
      <w:r>
        <w:rPr>
          <w:sz w:val="22"/>
        </w:rPr>
        <w:t>Awesome</w:t>
      </w:r>
      <w:r>
        <w:rPr>
          <w:spacing w:val="-8"/>
          <w:sz w:val="22"/>
        </w:rPr>
        <w:t xml:space="preserve"> </w:t>
      </w:r>
      <w:r>
        <w:rPr>
          <w:sz w:val="22"/>
        </w:rPr>
        <w:t>icons</w:t>
      </w:r>
      <w:r>
        <w:rPr>
          <w:spacing w:val="-8"/>
          <w:sz w:val="22"/>
        </w:rPr>
        <w:t xml:space="preserve"> </w:t>
      </w:r>
      <w:r>
        <w:rPr>
          <w:sz w:val="22"/>
        </w:rPr>
        <w:t>for</w:t>
      </w:r>
      <w:r>
        <w:rPr>
          <w:spacing w:val="-8"/>
          <w:sz w:val="22"/>
        </w:rPr>
        <w:t xml:space="preserve"> </w:t>
      </w:r>
      <w:r>
        <w:rPr>
          <w:sz w:val="22"/>
        </w:rPr>
        <w:t>platform</w:t>
      </w:r>
      <w:r>
        <w:rPr>
          <w:spacing w:val="-8"/>
          <w:sz w:val="22"/>
        </w:rPr>
        <w:t xml:space="preserve"> </w:t>
      </w:r>
      <w:r>
        <w:rPr>
          <w:sz w:val="22"/>
        </w:rPr>
        <w:t>indicators</w:t>
      </w:r>
      <w:r>
        <w:rPr>
          <w:spacing w:val="-8"/>
          <w:sz w:val="22"/>
        </w:rPr>
        <w:t xml:space="preserve"> </w:t>
      </w:r>
      <w:r>
        <w:rPr>
          <w:sz w:val="22"/>
        </w:rPr>
        <w:t>and</w:t>
      </w:r>
      <w:r>
        <w:rPr>
          <w:spacing w:val="-8"/>
          <w:sz w:val="22"/>
        </w:rPr>
        <w:t xml:space="preserve"> </w:t>
      </w:r>
      <w:r>
        <w:rPr>
          <w:sz w:val="22"/>
        </w:rPr>
        <w:t>result</w:t>
      </w:r>
      <w:r>
        <w:rPr>
          <w:spacing w:val="-8"/>
          <w:sz w:val="22"/>
        </w:rPr>
        <w:t xml:space="preserve"> </w:t>
      </w:r>
      <w:r>
        <w:rPr>
          <w:sz w:val="22"/>
        </w:rPr>
        <w:t>section</w:t>
      </w:r>
      <w:r>
        <w:rPr>
          <w:spacing w:val="-8"/>
          <w:sz w:val="22"/>
        </w:rPr>
        <w:t xml:space="preserve"> </w:t>
      </w:r>
      <w:r>
        <w:rPr>
          <w:sz w:val="22"/>
        </w:rPr>
        <w:t>headings,</w:t>
      </w:r>
      <w:r>
        <w:rPr>
          <w:spacing w:val="-8"/>
          <w:sz w:val="22"/>
        </w:rPr>
        <w:t xml:space="preserve"> </w:t>
      </w:r>
      <w:r>
        <w:rPr>
          <w:sz w:val="22"/>
        </w:rPr>
        <w:t>and Google Fonts (Inter) for clean typography.</w:t>
      </w:r>
    </w:p>
    <w:p w14:paraId="42DD139A">
      <w:pPr>
        <w:pStyle w:val="8"/>
        <w:spacing w:before="160"/>
      </w:pPr>
    </w:p>
    <w:p w14:paraId="0B64315F">
      <w:pPr>
        <w:pStyle w:val="5"/>
      </w:pPr>
      <w:r>
        <w:t>Design</w:t>
      </w:r>
      <w:r>
        <w:rPr>
          <w:spacing w:val="-12"/>
        </w:rPr>
        <w:t xml:space="preserve"> </w:t>
      </w:r>
      <w:r>
        <w:t>a</w:t>
      </w:r>
      <w:r>
        <w:rPr>
          <w:spacing w:val="-11"/>
        </w:rPr>
        <w:t xml:space="preserve"> </w:t>
      </w:r>
      <w:r>
        <w:t>Responsive</w:t>
      </w:r>
      <w:r>
        <w:rPr>
          <w:spacing w:val="-11"/>
        </w:rPr>
        <w:t xml:space="preserve"> </w:t>
      </w:r>
      <w:r>
        <w:t>Layout</w:t>
      </w:r>
      <w:r>
        <w:rPr>
          <w:spacing w:val="-11"/>
        </w:rPr>
        <w:t xml:space="preserve"> </w:t>
      </w:r>
      <w:r>
        <w:t>Using</w:t>
      </w:r>
      <w:r>
        <w:rPr>
          <w:spacing w:val="-11"/>
        </w:rPr>
        <w:t xml:space="preserve"> </w:t>
      </w:r>
      <w:r>
        <w:rPr>
          <w:spacing w:val="-4"/>
        </w:rPr>
        <w:t>CSS:</w:t>
      </w:r>
    </w:p>
    <w:p w14:paraId="7FA862BF">
      <w:pPr>
        <w:pStyle w:val="11"/>
        <w:numPr>
          <w:ilvl w:val="0"/>
          <w:numId w:val="4"/>
        </w:numPr>
        <w:tabs>
          <w:tab w:val="left" w:pos="720"/>
        </w:tabs>
        <w:spacing w:before="80" w:after="0" w:line="240" w:lineRule="auto"/>
        <w:ind w:left="720" w:right="472" w:hanging="360"/>
        <w:jc w:val="left"/>
        <w:rPr>
          <w:sz w:val="22"/>
        </w:rPr>
      </w:pPr>
      <w:r>
        <w:rPr>
          <w:sz w:val="22"/>
        </w:rPr>
        <w:t>Create</w:t>
      </w:r>
      <w:r>
        <w:rPr>
          <w:spacing w:val="-7"/>
          <w:sz w:val="22"/>
        </w:rPr>
        <w:t xml:space="preserve"> </w:t>
      </w:r>
      <w:r>
        <w:rPr>
          <w:sz w:val="22"/>
        </w:rPr>
        <w:t>a</w:t>
      </w:r>
      <w:r>
        <w:rPr>
          <w:spacing w:val="-7"/>
          <w:sz w:val="22"/>
        </w:rPr>
        <w:t xml:space="preserve"> </w:t>
      </w:r>
      <w:r>
        <w:rPr>
          <w:sz w:val="22"/>
        </w:rPr>
        <w:t>CSS</w:t>
      </w:r>
      <w:r>
        <w:rPr>
          <w:spacing w:val="-7"/>
          <w:sz w:val="22"/>
        </w:rPr>
        <w:t xml:space="preserve"> </w:t>
      </w:r>
      <w:r>
        <w:rPr>
          <w:sz w:val="22"/>
        </w:rPr>
        <w:t>stylesheet</w:t>
      </w:r>
      <w:r>
        <w:rPr>
          <w:spacing w:val="-7"/>
          <w:sz w:val="22"/>
        </w:rPr>
        <w:t xml:space="preserve"> </w:t>
      </w:r>
      <w:r>
        <w:rPr>
          <w:sz w:val="22"/>
        </w:rPr>
        <w:t>(static/css/style.css)</w:t>
      </w:r>
      <w:r>
        <w:rPr>
          <w:spacing w:val="-7"/>
          <w:sz w:val="22"/>
        </w:rPr>
        <w:t xml:space="preserve"> </w:t>
      </w:r>
      <w:r>
        <w:rPr>
          <w:sz w:val="22"/>
        </w:rPr>
        <w:t>implementing</w:t>
      </w:r>
      <w:r>
        <w:rPr>
          <w:spacing w:val="-7"/>
          <w:sz w:val="22"/>
        </w:rPr>
        <w:t xml:space="preserve"> </w:t>
      </w:r>
      <w:r>
        <w:rPr>
          <w:sz w:val="22"/>
        </w:rPr>
        <w:t>a</w:t>
      </w:r>
      <w:r>
        <w:rPr>
          <w:spacing w:val="-7"/>
          <w:sz w:val="22"/>
        </w:rPr>
        <w:t xml:space="preserve"> </w:t>
      </w:r>
      <w:r>
        <w:rPr>
          <w:sz w:val="22"/>
        </w:rPr>
        <w:t>dark</w:t>
      </w:r>
      <w:r>
        <w:rPr>
          <w:spacing w:val="-7"/>
          <w:sz w:val="22"/>
        </w:rPr>
        <w:t xml:space="preserve"> </w:t>
      </w:r>
      <w:r>
        <w:rPr>
          <w:sz w:val="22"/>
        </w:rPr>
        <w:t>glassmorphism</w:t>
      </w:r>
      <w:r>
        <w:rPr>
          <w:spacing w:val="-7"/>
          <w:sz w:val="22"/>
        </w:rPr>
        <w:t xml:space="preserve"> </w:t>
      </w:r>
      <w:r>
        <w:rPr>
          <w:sz w:val="22"/>
        </w:rPr>
        <w:t>aesthetic with animated background blobs (blob-1, blob-2, blob-3) for visual depth.</w:t>
      </w:r>
    </w:p>
    <w:p w14:paraId="1C7988C1">
      <w:pPr>
        <w:pStyle w:val="11"/>
        <w:numPr>
          <w:ilvl w:val="0"/>
          <w:numId w:val="4"/>
        </w:numPr>
        <w:tabs>
          <w:tab w:val="left" w:pos="720"/>
        </w:tabs>
        <w:spacing w:before="60" w:after="0" w:line="240" w:lineRule="auto"/>
        <w:ind w:left="720" w:right="634" w:hanging="360"/>
        <w:jc w:val="left"/>
        <w:rPr>
          <w:sz w:val="22"/>
        </w:rPr>
      </w:pPr>
      <w:r>
        <w:rPr>
          <w:sz w:val="22"/>
        </w:rPr>
        <w:t>Use</w:t>
      </w:r>
      <w:r>
        <w:rPr>
          <w:spacing w:val="-6"/>
          <w:sz w:val="22"/>
        </w:rPr>
        <w:t xml:space="preserve"> </w:t>
      </w:r>
      <w:r>
        <w:rPr>
          <w:sz w:val="22"/>
        </w:rPr>
        <w:t>flexbox</w:t>
      </w:r>
      <w:r>
        <w:rPr>
          <w:spacing w:val="-6"/>
          <w:sz w:val="22"/>
        </w:rPr>
        <w:t xml:space="preserve"> </w:t>
      </w:r>
      <w:r>
        <w:rPr>
          <w:sz w:val="22"/>
        </w:rPr>
        <w:t>and</w:t>
      </w:r>
      <w:r>
        <w:rPr>
          <w:spacing w:val="-6"/>
          <w:sz w:val="22"/>
        </w:rPr>
        <w:t xml:space="preserve"> </w:t>
      </w:r>
      <w:r>
        <w:rPr>
          <w:sz w:val="22"/>
        </w:rPr>
        <w:t>grid</w:t>
      </w:r>
      <w:r>
        <w:rPr>
          <w:spacing w:val="-6"/>
          <w:sz w:val="22"/>
        </w:rPr>
        <w:t xml:space="preserve"> </w:t>
      </w:r>
      <w:r>
        <w:rPr>
          <w:sz w:val="22"/>
        </w:rPr>
        <w:t>layouts</w:t>
      </w:r>
      <w:r>
        <w:rPr>
          <w:spacing w:val="-6"/>
          <w:sz w:val="22"/>
        </w:rPr>
        <w:t xml:space="preserve"> </w:t>
      </w:r>
      <w:r>
        <w:rPr>
          <w:sz w:val="22"/>
        </w:rPr>
        <w:t>to</w:t>
      </w:r>
      <w:r>
        <w:rPr>
          <w:spacing w:val="-6"/>
          <w:sz w:val="22"/>
        </w:rPr>
        <w:t xml:space="preserve"> </w:t>
      </w:r>
      <w:r>
        <w:rPr>
          <w:sz w:val="22"/>
        </w:rPr>
        <w:t>organize</w:t>
      </w:r>
      <w:r>
        <w:rPr>
          <w:spacing w:val="-6"/>
          <w:sz w:val="22"/>
        </w:rPr>
        <w:t xml:space="preserve"> </w:t>
      </w:r>
      <w:r>
        <w:rPr>
          <w:sz w:val="22"/>
        </w:rPr>
        <w:t>the</w:t>
      </w:r>
      <w:r>
        <w:rPr>
          <w:spacing w:val="-6"/>
          <w:sz w:val="22"/>
        </w:rPr>
        <w:t xml:space="preserve"> </w:t>
      </w:r>
      <w:r>
        <w:rPr>
          <w:sz w:val="22"/>
        </w:rPr>
        <w:t>results</w:t>
      </w:r>
      <w:r>
        <w:rPr>
          <w:spacing w:val="-6"/>
          <w:sz w:val="22"/>
        </w:rPr>
        <w:t xml:space="preserve"> </w:t>
      </w:r>
      <w:r>
        <w:rPr>
          <w:sz w:val="22"/>
        </w:rPr>
        <w:t>into</w:t>
      </w:r>
      <w:r>
        <w:rPr>
          <w:spacing w:val="-6"/>
          <w:sz w:val="22"/>
        </w:rPr>
        <w:t xml:space="preserve"> </w:t>
      </w:r>
      <w:r>
        <w:rPr>
          <w:sz w:val="22"/>
        </w:rPr>
        <w:t>a</w:t>
      </w:r>
      <w:r>
        <w:rPr>
          <w:spacing w:val="-6"/>
          <w:sz w:val="22"/>
        </w:rPr>
        <w:t xml:space="preserve"> </w:t>
      </w:r>
      <w:r>
        <w:rPr>
          <w:sz w:val="22"/>
        </w:rPr>
        <w:t>two-column</w:t>
      </w:r>
      <w:r>
        <w:rPr>
          <w:spacing w:val="-6"/>
          <w:sz w:val="22"/>
        </w:rPr>
        <w:t xml:space="preserve"> </w:t>
      </w:r>
      <w:r>
        <w:rPr>
          <w:sz w:val="22"/>
        </w:rPr>
        <w:t>structure</w:t>
      </w:r>
      <w:r>
        <w:rPr>
          <w:spacing w:val="-6"/>
          <w:sz w:val="22"/>
        </w:rPr>
        <w:t xml:space="preserve"> </w:t>
      </w:r>
      <w:r>
        <w:rPr>
          <w:sz w:val="22"/>
        </w:rPr>
        <w:t>(captions on the left, hashtags and CTAs on the right).</w:t>
      </w:r>
    </w:p>
    <w:p w14:paraId="0CFFF40F">
      <w:pPr>
        <w:pStyle w:val="11"/>
        <w:numPr>
          <w:ilvl w:val="0"/>
          <w:numId w:val="4"/>
        </w:numPr>
        <w:tabs>
          <w:tab w:val="left" w:pos="720"/>
        </w:tabs>
        <w:spacing w:before="60" w:after="0" w:line="240" w:lineRule="auto"/>
        <w:ind w:left="720" w:right="763" w:hanging="360"/>
        <w:jc w:val="left"/>
        <w:rPr>
          <w:sz w:val="22"/>
        </w:rPr>
      </w:pPr>
      <w:r>
        <w:rPr>
          <w:sz w:val="22"/>
        </w:rPr>
        <w:t>Add</w:t>
      </w:r>
      <w:r>
        <w:rPr>
          <w:spacing w:val="-5"/>
          <w:sz w:val="22"/>
        </w:rPr>
        <w:t xml:space="preserve"> </w:t>
      </w:r>
      <w:r>
        <w:rPr>
          <w:sz w:val="22"/>
        </w:rPr>
        <w:t>media</w:t>
      </w:r>
      <w:r>
        <w:rPr>
          <w:spacing w:val="-5"/>
          <w:sz w:val="22"/>
        </w:rPr>
        <w:t xml:space="preserve"> </w:t>
      </w:r>
      <w:r>
        <w:rPr>
          <w:sz w:val="22"/>
        </w:rPr>
        <w:t>queries</w:t>
      </w:r>
      <w:r>
        <w:rPr>
          <w:spacing w:val="-5"/>
          <w:sz w:val="22"/>
        </w:rPr>
        <w:t xml:space="preserve"> </w:t>
      </w:r>
      <w:r>
        <w:rPr>
          <w:sz w:val="22"/>
        </w:rPr>
        <w:t>to</w:t>
      </w:r>
      <w:r>
        <w:rPr>
          <w:spacing w:val="-5"/>
          <w:sz w:val="22"/>
        </w:rPr>
        <w:t xml:space="preserve"> </w:t>
      </w:r>
      <w:r>
        <w:rPr>
          <w:sz w:val="22"/>
        </w:rPr>
        <w:t>ensure</w:t>
      </w:r>
      <w:r>
        <w:rPr>
          <w:spacing w:val="-5"/>
          <w:sz w:val="22"/>
        </w:rPr>
        <w:t xml:space="preserve"> </w:t>
      </w:r>
      <w:r>
        <w:rPr>
          <w:sz w:val="22"/>
        </w:rPr>
        <w:t>the</w:t>
      </w:r>
      <w:r>
        <w:rPr>
          <w:spacing w:val="-5"/>
          <w:sz w:val="22"/>
        </w:rPr>
        <w:t xml:space="preserve"> </w:t>
      </w:r>
      <w:r>
        <w:rPr>
          <w:sz w:val="22"/>
        </w:rPr>
        <w:t>layout</w:t>
      </w:r>
      <w:r>
        <w:rPr>
          <w:spacing w:val="-5"/>
          <w:sz w:val="22"/>
        </w:rPr>
        <w:t xml:space="preserve"> </w:t>
      </w:r>
      <w:r>
        <w:rPr>
          <w:sz w:val="22"/>
        </w:rPr>
        <w:t>adapts</w:t>
      </w:r>
      <w:r>
        <w:rPr>
          <w:spacing w:val="-5"/>
          <w:sz w:val="22"/>
        </w:rPr>
        <w:t xml:space="preserve"> </w:t>
      </w:r>
      <w:r>
        <w:rPr>
          <w:sz w:val="22"/>
        </w:rPr>
        <w:t>across</w:t>
      </w:r>
      <w:r>
        <w:rPr>
          <w:spacing w:val="-5"/>
          <w:sz w:val="22"/>
        </w:rPr>
        <w:t xml:space="preserve"> </w:t>
      </w:r>
      <w:r>
        <w:rPr>
          <w:sz w:val="22"/>
        </w:rPr>
        <w:t>desktop,</w:t>
      </w:r>
      <w:r>
        <w:rPr>
          <w:spacing w:val="-5"/>
          <w:sz w:val="22"/>
        </w:rPr>
        <w:t xml:space="preserve"> </w:t>
      </w:r>
      <w:r>
        <w:rPr>
          <w:sz w:val="22"/>
        </w:rPr>
        <w:t>tablet,</w:t>
      </w:r>
      <w:r>
        <w:rPr>
          <w:spacing w:val="-5"/>
          <w:sz w:val="22"/>
        </w:rPr>
        <w:t xml:space="preserve"> </w:t>
      </w:r>
      <w:r>
        <w:rPr>
          <w:sz w:val="22"/>
        </w:rPr>
        <w:t>and</w:t>
      </w:r>
      <w:r>
        <w:rPr>
          <w:spacing w:val="-5"/>
          <w:sz w:val="22"/>
        </w:rPr>
        <w:t xml:space="preserve"> </w:t>
      </w:r>
      <w:r>
        <w:rPr>
          <w:sz w:val="22"/>
        </w:rPr>
        <w:t>mobile</w:t>
      </w:r>
      <w:r>
        <w:rPr>
          <w:spacing w:val="-5"/>
          <w:sz w:val="22"/>
        </w:rPr>
        <w:t xml:space="preserve"> </w:t>
      </w:r>
      <w:r>
        <w:rPr>
          <w:sz w:val="22"/>
        </w:rPr>
        <w:t xml:space="preserve">screen </w:t>
      </w:r>
      <w:r>
        <w:rPr>
          <w:spacing w:val="-2"/>
          <w:sz w:val="22"/>
        </w:rPr>
        <w:t>sizes.</w:t>
      </w:r>
    </w:p>
    <w:p w14:paraId="7DCC3533">
      <w:pPr>
        <w:pStyle w:val="8"/>
        <w:spacing w:before="160"/>
      </w:pPr>
    </w:p>
    <w:p w14:paraId="1AF6470A">
      <w:pPr>
        <w:pStyle w:val="5"/>
      </w:pPr>
      <w:r>
        <w:t>Create</w:t>
      </w:r>
      <w:r>
        <w:rPr>
          <w:spacing w:val="-8"/>
        </w:rPr>
        <w:t xml:space="preserve"> </w:t>
      </w:r>
      <w:r>
        <w:t>Separate</w:t>
      </w:r>
      <w:r>
        <w:rPr>
          <w:spacing w:val="-7"/>
        </w:rPr>
        <w:t xml:space="preserve"> </w:t>
      </w:r>
      <w:r>
        <w:t>UI</w:t>
      </w:r>
      <w:r>
        <w:rPr>
          <w:spacing w:val="-7"/>
        </w:rPr>
        <w:t xml:space="preserve"> </w:t>
      </w:r>
      <w:r>
        <w:t>Components</w:t>
      </w:r>
      <w:r>
        <w:rPr>
          <w:spacing w:val="-7"/>
        </w:rPr>
        <w:t xml:space="preserve"> </w:t>
      </w:r>
      <w:r>
        <w:t>for</w:t>
      </w:r>
      <w:r>
        <w:rPr>
          <w:spacing w:val="-7"/>
        </w:rPr>
        <w:t xml:space="preserve"> </w:t>
      </w:r>
      <w:r>
        <w:t>Each</w:t>
      </w:r>
      <w:r>
        <w:rPr>
          <w:spacing w:val="-7"/>
        </w:rPr>
        <w:t xml:space="preserve"> </w:t>
      </w:r>
      <w:r>
        <w:t>Output</w:t>
      </w:r>
      <w:r>
        <w:rPr>
          <w:spacing w:val="-7"/>
        </w:rPr>
        <w:t xml:space="preserve"> </w:t>
      </w:r>
      <w:r>
        <w:rPr>
          <w:spacing w:val="-2"/>
        </w:rPr>
        <w:t>Type:</w:t>
      </w:r>
    </w:p>
    <w:p w14:paraId="615D3C8C">
      <w:pPr>
        <w:pStyle w:val="11"/>
        <w:numPr>
          <w:ilvl w:val="0"/>
          <w:numId w:val="4"/>
        </w:numPr>
        <w:tabs>
          <w:tab w:val="left" w:pos="720"/>
        </w:tabs>
        <w:spacing w:before="80" w:after="0" w:line="240" w:lineRule="auto"/>
        <w:ind w:left="720" w:right="417" w:hanging="360"/>
        <w:jc w:val="left"/>
        <w:rPr>
          <w:rFonts w:ascii="Microsoft Sans Serif" w:hAnsi="Microsoft Sans Serif"/>
          <w:sz w:val="22"/>
        </w:rPr>
      </w:pPr>
      <w:r>
        <w:rPr>
          <w:b/>
          <w:sz w:val="22"/>
        </w:rPr>
        <w:t>Caption</w:t>
      </w:r>
      <w:r>
        <w:rPr>
          <w:b/>
          <w:spacing w:val="-7"/>
          <w:sz w:val="22"/>
        </w:rPr>
        <w:t xml:space="preserve"> </w:t>
      </w:r>
      <w:r>
        <w:rPr>
          <w:b/>
          <w:sz w:val="22"/>
        </w:rPr>
        <w:t>Cards</w:t>
      </w:r>
      <w:r>
        <w:rPr>
          <w:sz w:val="22"/>
        </w:rPr>
        <w:t>:</w:t>
      </w:r>
      <w:r>
        <w:rPr>
          <w:spacing w:val="-7"/>
          <w:sz w:val="22"/>
        </w:rPr>
        <w:t xml:space="preserve"> </w:t>
      </w:r>
      <w:r>
        <w:rPr>
          <w:sz w:val="22"/>
        </w:rPr>
        <w:t>individual</w:t>
      </w:r>
      <w:r>
        <w:rPr>
          <w:spacing w:val="-7"/>
          <w:sz w:val="22"/>
        </w:rPr>
        <w:t xml:space="preserve"> </w:t>
      </w:r>
      <w:r>
        <w:rPr>
          <w:sz w:val="22"/>
        </w:rPr>
        <w:t>cards</w:t>
      </w:r>
      <w:r>
        <w:rPr>
          <w:spacing w:val="-7"/>
          <w:sz w:val="22"/>
        </w:rPr>
        <w:t xml:space="preserve"> </w:t>
      </w:r>
      <w:r>
        <w:rPr>
          <w:sz w:val="22"/>
        </w:rPr>
        <w:t>per</w:t>
      </w:r>
      <w:r>
        <w:rPr>
          <w:spacing w:val="-7"/>
          <w:sz w:val="22"/>
        </w:rPr>
        <w:t xml:space="preserve"> </w:t>
      </w:r>
      <w:r>
        <w:rPr>
          <w:sz w:val="22"/>
        </w:rPr>
        <w:t>caption,</w:t>
      </w:r>
      <w:r>
        <w:rPr>
          <w:spacing w:val="-7"/>
          <w:sz w:val="22"/>
        </w:rPr>
        <w:t xml:space="preserve"> </w:t>
      </w:r>
      <w:r>
        <w:rPr>
          <w:sz w:val="22"/>
        </w:rPr>
        <w:t>each</w:t>
      </w:r>
      <w:r>
        <w:rPr>
          <w:spacing w:val="-7"/>
          <w:sz w:val="22"/>
        </w:rPr>
        <w:t xml:space="preserve"> </w:t>
      </w:r>
      <w:r>
        <w:rPr>
          <w:sz w:val="22"/>
        </w:rPr>
        <w:t>with</w:t>
      </w:r>
      <w:r>
        <w:rPr>
          <w:spacing w:val="-7"/>
          <w:sz w:val="22"/>
        </w:rPr>
        <w:t xml:space="preserve"> </w:t>
      </w:r>
      <w:r>
        <w:rPr>
          <w:sz w:val="22"/>
        </w:rPr>
        <w:t>a</w:t>
      </w:r>
      <w:r>
        <w:rPr>
          <w:spacing w:val="-7"/>
          <w:sz w:val="22"/>
        </w:rPr>
        <w:t xml:space="preserve"> </w:t>
      </w:r>
      <w:r>
        <w:rPr>
          <w:sz w:val="22"/>
        </w:rPr>
        <w:t>one-click</w:t>
      </w:r>
      <w:r>
        <w:rPr>
          <w:spacing w:val="-7"/>
          <w:sz w:val="22"/>
        </w:rPr>
        <w:t xml:space="preserve"> </w:t>
      </w:r>
      <w:r>
        <w:rPr>
          <w:sz w:val="22"/>
        </w:rPr>
        <w:t>copy-to-clipboard</w:t>
      </w:r>
      <w:r>
        <w:rPr>
          <w:spacing w:val="-7"/>
          <w:sz w:val="22"/>
        </w:rPr>
        <w:t xml:space="preserve"> </w:t>
      </w:r>
      <w:r>
        <w:rPr>
          <w:sz w:val="22"/>
        </w:rPr>
        <w:t>button that provides visual feedback (checkmark + green highlight for 2 seconds).</w:t>
      </w:r>
    </w:p>
    <w:p w14:paraId="1EA370F9">
      <w:pPr>
        <w:pStyle w:val="11"/>
        <w:numPr>
          <w:ilvl w:val="0"/>
          <w:numId w:val="4"/>
        </w:numPr>
        <w:tabs>
          <w:tab w:val="left" w:pos="720"/>
        </w:tabs>
        <w:spacing w:before="60" w:after="0" w:line="240" w:lineRule="auto"/>
        <w:ind w:left="720" w:right="456" w:hanging="360"/>
        <w:jc w:val="left"/>
        <w:rPr>
          <w:rFonts w:ascii="Microsoft Sans Serif" w:hAnsi="Microsoft Sans Serif"/>
          <w:sz w:val="22"/>
        </w:rPr>
      </w:pPr>
      <w:r>
        <w:rPr>
          <w:b/>
          <w:sz w:val="22"/>
        </w:rPr>
        <w:t>Hashtag</w:t>
      </w:r>
      <w:r>
        <w:rPr>
          <w:b/>
          <w:spacing w:val="-5"/>
          <w:sz w:val="22"/>
        </w:rPr>
        <w:t xml:space="preserve"> </w:t>
      </w:r>
      <w:r>
        <w:rPr>
          <w:b/>
          <w:sz w:val="22"/>
        </w:rPr>
        <w:t>Chips</w:t>
      </w:r>
      <w:r>
        <w:rPr>
          <w:sz w:val="22"/>
        </w:rPr>
        <w:t>:</w:t>
      </w:r>
      <w:r>
        <w:rPr>
          <w:spacing w:val="-5"/>
          <w:sz w:val="22"/>
        </w:rPr>
        <w:t xml:space="preserve"> </w:t>
      </w:r>
      <w:r>
        <w:rPr>
          <w:sz w:val="22"/>
        </w:rPr>
        <w:t>rendered</w:t>
      </w:r>
      <w:r>
        <w:rPr>
          <w:spacing w:val="-5"/>
          <w:sz w:val="22"/>
        </w:rPr>
        <w:t xml:space="preserve"> </w:t>
      </w:r>
      <w:r>
        <w:rPr>
          <w:sz w:val="22"/>
        </w:rPr>
        <w:t>as</w:t>
      </w:r>
      <w:r>
        <w:rPr>
          <w:spacing w:val="-5"/>
          <w:sz w:val="22"/>
        </w:rPr>
        <w:t xml:space="preserve"> </w:t>
      </w:r>
      <w:r>
        <w:rPr>
          <w:sz w:val="22"/>
        </w:rPr>
        <w:t>pill-shaped</w:t>
      </w:r>
      <w:r>
        <w:rPr>
          <w:spacing w:val="-5"/>
          <w:sz w:val="22"/>
        </w:rPr>
        <w:t xml:space="preserve"> </w:t>
      </w:r>
      <w:r>
        <w:rPr>
          <w:sz w:val="22"/>
        </w:rPr>
        <w:t>chip</w:t>
      </w:r>
      <w:r>
        <w:rPr>
          <w:spacing w:val="-5"/>
          <w:sz w:val="22"/>
        </w:rPr>
        <w:t xml:space="preserve"> </w:t>
      </w:r>
      <w:r>
        <w:rPr>
          <w:sz w:val="22"/>
        </w:rPr>
        <w:t>elements</w:t>
      </w:r>
      <w:r>
        <w:rPr>
          <w:spacing w:val="-5"/>
          <w:sz w:val="22"/>
        </w:rPr>
        <w:t xml:space="preserve"> </w:t>
      </w:r>
      <w:r>
        <w:rPr>
          <w:sz w:val="22"/>
        </w:rPr>
        <w:t>inside</w:t>
      </w:r>
      <w:r>
        <w:rPr>
          <w:spacing w:val="-5"/>
          <w:sz w:val="22"/>
        </w:rPr>
        <w:t xml:space="preserve"> </w:t>
      </w:r>
      <w:r>
        <w:rPr>
          <w:sz w:val="22"/>
        </w:rPr>
        <w:t>a</w:t>
      </w:r>
      <w:r>
        <w:rPr>
          <w:spacing w:val="-5"/>
          <w:sz w:val="22"/>
        </w:rPr>
        <w:t xml:space="preserve"> </w:t>
      </w:r>
      <w:r>
        <w:rPr>
          <w:sz w:val="22"/>
        </w:rPr>
        <w:t>glass</w:t>
      </w:r>
      <w:r>
        <w:rPr>
          <w:spacing w:val="-5"/>
          <w:sz w:val="22"/>
        </w:rPr>
        <w:t xml:space="preserve"> </w:t>
      </w:r>
      <w:r>
        <w:rPr>
          <w:sz w:val="22"/>
        </w:rPr>
        <w:t>card,</w:t>
      </w:r>
      <w:r>
        <w:rPr>
          <w:spacing w:val="-5"/>
          <w:sz w:val="22"/>
        </w:rPr>
        <w:t xml:space="preserve"> </w:t>
      </w:r>
      <w:r>
        <w:rPr>
          <w:sz w:val="22"/>
        </w:rPr>
        <w:t>with</w:t>
      </w:r>
      <w:r>
        <w:rPr>
          <w:spacing w:val="-5"/>
          <w:sz w:val="22"/>
        </w:rPr>
        <w:t xml:space="preserve"> </w:t>
      </w:r>
      <w:r>
        <w:rPr>
          <w:sz w:val="22"/>
        </w:rPr>
        <w:t>automatic</w:t>
      </w:r>
      <w:r>
        <w:rPr>
          <w:spacing w:val="-5"/>
          <w:sz w:val="22"/>
        </w:rPr>
        <w:t xml:space="preserve"> </w:t>
      </w:r>
      <w:r>
        <w:rPr>
          <w:sz w:val="22"/>
        </w:rPr>
        <w:t># prefix validation.</w:t>
      </w:r>
    </w:p>
    <w:p w14:paraId="00CDB405">
      <w:pPr>
        <w:pStyle w:val="11"/>
        <w:numPr>
          <w:ilvl w:val="0"/>
          <w:numId w:val="4"/>
        </w:numPr>
        <w:tabs>
          <w:tab w:val="left" w:pos="720"/>
        </w:tabs>
        <w:spacing w:before="60" w:after="0" w:line="240" w:lineRule="auto"/>
        <w:ind w:left="720" w:right="766" w:hanging="360"/>
        <w:jc w:val="left"/>
        <w:rPr>
          <w:rFonts w:ascii="Microsoft Sans Serif" w:hAnsi="Microsoft Sans Serif"/>
          <w:sz w:val="22"/>
        </w:rPr>
      </w:pPr>
      <w:r>
        <w:rPr>
          <w:b/>
          <w:sz w:val="22"/>
        </w:rPr>
        <w:t>CTA</w:t>
      </w:r>
      <w:r>
        <w:rPr>
          <w:b/>
          <w:spacing w:val="-7"/>
          <w:sz w:val="22"/>
        </w:rPr>
        <w:t xml:space="preserve"> </w:t>
      </w:r>
      <w:r>
        <w:rPr>
          <w:b/>
          <w:sz w:val="22"/>
        </w:rPr>
        <w:t>List</w:t>
      </w:r>
      <w:r>
        <w:rPr>
          <w:sz w:val="22"/>
        </w:rPr>
        <w:t>:</w:t>
      </w:r>
      <w:r>
        <w:rPr>
          <w:spacing w:val="-7"/>
          <w:sz w:val="22"/>
        </w:rPr>
        <w:t xml:space="preserve"> </w:t>
      </w:r>
      <w:r>
        <w:rPr>
          <w:sz w:val="22"/>
        </w:rPr>
        <w:t>displayed</w:t>
      </w:r>
      <w:r>
        <w:rPr>
          <w:spacing w:val="-7"/>
          <w:sz w:val="22"/>
        </w:rPr>
        <w:t xml:space="preserve"> </w:t>
      </w:r>
      <w:r>
        <w:rPr>
          <w:sz w:val="22"/>
        </w:rPr>
        <w:t>as</w:t>
      </w:r>
      <w:r>
        <w:rPr>
          <w:spacing w:val="-7"/>
          <w:sz w:val="22"/>
        </w:rPr>
        <w:t xml:space="preserve"> </w:t>
      </w:r>
      <w:r>
        <w:rPr>
          <w:sz w:val="22"/>
        </w:rPr>
        <w:t>a</w:t>
      </w:r>
      <w:r>
        <w:rPr>
          <w:spacing w:val="-7"/>
          <w:sz w:val="22"/>
        </w:rPr>
        <w:t xml:space="preserve"> </w:t>
      </w:r>
      <w:r>
        <w:rPr>
          <w:sz w:val="22"/>
        </w:rPr>
        <w:t>clean</w:t>
      </w:r>
      <w:r>
        <w:rPr>
          <w:spacing w:val="-7"/>
          <w:sz w:val="22"/>
        </w:rPr>
        <w:t xml:space="preserve"> </w:t>
      </w:r>
      <w:r>
        <w:rPr>
          <w:sz w:val="22"/>
        </w:rPr>
        <w:t>unordered</w:t>
      </w:r>
      <w:r>
        <w:rPr>
          <w:spacing w:val="-7"/>
          <w:sz w:val="22"/>
        </w:rPr>
        <w:t xml:space="preserve"> </w:t>
      </w:r>
      <w:r>
        <w:rPr>
          <w:sz w:val="22"/>
        </w:rPr>
        <w:t>list</w:t>
      </w:r>
      <w:r>
        <w:rPr>
          <w:spacing w:val="-7"/>
          <w:sz w:val="22"/>
        </w:rPr>
        <w:t xml:space="preserve"> </w:t>
      </w:r>
      <w:r>
        <w:rPr>
          <w:sz w:val="22"/>
        </w:rPr>
        <w:t>inside</w:t>
      </w:r>
      <w:r>
        <w:rPr>
          <w:spacing w:val="-7"/>
          <w:sz w:val="22"/>
        </w:rPr>
        <w:t xml:space="preserve"> </w:t>
      </w:r>
      <w:r>
        <w:rPr>
          <w:sz w:val="22"/>
        </w:rPr>
        <w:t>a</w:t>
      </w:r>
      <w:r>
        <w:rPr>
          <w:spacing w:val="-7"/>
          <w:sz w:val="22"/>
        </w:rPr>
        <w:t xml:space="preserve"> </w:t>
      </w:r>
      <w:r>
        <w:rPr>
          <w:sz w:val="22"/>
        </w:rPr>
        <w:t>separate</w:t>
      </w:r>
      <w:r>
        <w:rPr>
          <w:spacing w:val="-7"/>
          <w:sz w:val="22"/>
        </w:rPr>
        <w:t xml:space="preserve"> </w:t>
      </w:r>
      <w:r>
        <w:rPr>
          <w:sz w:val="22"/>
        </w:rPr>
        <w:t>glass</w:t>
      </w:r>
      <w:r>
        <w:rPr>
          <w:spacing w:val="-7"/>
          <w:sz w:val="22"/>
        </w:rPr>
        <w:t xml:space="preserve"> </w:t>
      </w:r>
      <w:r>
        <w:rPr>
          <w:sz w:val="22"/>
        </w:rPr>
        <w:t>card</w:t>
      </w:r>
      <w:r>
        <w:rPr>
          <w:spacing w:val="-7"/>
          <w:sz w:val="22"/>
        </w:rPr>
        <w:t xml:space="preserve"> </w:t>
      </w:r>
      <w:r>
        <w:rPr>
          <w:sz w:val="22"/>
        </w:rPr>
        <w:t>with</w:t>
      </w:r>
      <w:r>
        <w:rPr>
          <w:spacing w:val="-7"/>
          <w:sz w:val="22"/>
        </w:rPr>
        <w:t xml:space="preserve"> </w:t>
      </w:r>
      <w:r>
        <w:rPr>
          <w:sz w:val="22"/>
        </w:rPr>
        <w:t>a</w:t>
      </w:r>
      <w:r>
        <w:rPr>
          <w:spacing w:val="-7"/>
          <w:sz w:val="22"/>
        </w:rPr>
        <w:t xml:space="preserve"> </w:t>
      </w:r>
      <w:r>
        <w:rPr>
          <w:sz w:val="22"/>
        </w:rPr>
        <w:t>bullhorn icon header.</w:t>
      </w:r>
    </w:p>
    <w:p w14:paraId="35BDE3B6">
      <w:pPr>
        <w:pStyle w:val="8"/>
      </w:pPr>
    </w:p>
    <w:p w14:paraId="6B0651DC">
      <w:pPr>
        <w:pStyle w:val="8"/>
        <w:spacing w:before="245"/>
      </w:pPr>
    </w:p>
    <w:p w14:paraId="37B18FC1">
      <w:pPr>
        <w:pStyle w:val="4"/>
      </w:pPr>
      <w:bookmarkStart w:id="45" w:name=" "/>
      <w:bookmarkEnd w:id="45"/>
      <w:bookmarkStart w:id="46" w:name="Activity 4.2: Creating Dynamic Content R"/>
      <w:bookmarkEnd w:id="46"/>
      <w:r>
        <w:t>Activity</w:t>
      </w:r>
      <w:r>
        <w:rPr>
          <w:spacing w:val="-6"/>
        </w:rPr>
        <w:t xml:space="preserve"> </w:t>
      </w:r>
      <w:r>
        <w:t>4.2:</w:t>
      </w:r>
      <w:r>
        <w:rPr>
          <w:spacing w:val="-4"/>
        </w:rPr>
        <w:t xml:space="preserve"> </w:t>
      </w:r>
      <w:r>
        <w:t>Creating</w:t>
      </w:r>
      <w:r>
        <w:rPr>
          <w:spacing w:val="-4"/>
        </w:rPr>
        <w:t xml:space="preserve"> </w:t>
      </w:r>
      <w:r>
        <w:t>Dynamic</w:t>
      </w:r>
      <w:r>
        <w:rPr>
          <w:spacing w:val="-3"/>
        </w:rPr>
        <w:t xml:space="preserve"> </w:t>
      </w:r>
      <w:r>
        <w:t>Content</w:t>
      </w:r>
      <w:r>
        <w:rPr>
          <w:spacing w:val="-4"/>
        </w:rPr>
        <w:t xml:space="preserve"> </w:t>
      </w:r>
      <w:r>
        <w:t>Rendering</w:t>
      </w:r>
      <w:r>
        <w:rPr>
          <w:spacing w:val="-4"/>
        </w:rPr>
        <w:t xml:space="preserve"> </w:t>
      </w:r>
      <w:r>
        <w:t>with</w:t>
      </w:r>
      <w:r>
        <w:rPr>
          <w:spacing w:val="-3"/>
        </w:rPr>
        <w:t xml:space="preserve"> </w:t>
      </w:r>
      <w:r>
        <w:rPr>
          <w:spacing w:val="-2"/>
        </w:rPr>
        <w:t>JavaScript</w:t>
      </w:r>
    </w:p>
    <w:p w14:paraId="18766FFE">
      <w:pPr>
        <w:pStyle w:val="5"/>
        <w:spacing w:before="120"/>
      </w:pPr>
      <w:r>
        <w:t>Handle</w:t>
      </w:r>
      <w:r>
        <w:rPr>
          <w:spacing w:val="-10"/>
        </w:rPr>
        <w:t xml:space="preserve"> </w:t>
      </w:r>
      <w:r>
        <w:t>Form</w:t>
      </w:r>
      <w:r>
        <w:rPr>
          <w:spacing w:val="-10"/>
        </w:rPr>
        <w:t xml:space="preserve"> </w:t>
      </w:r>
      <w:r>
        <w:t>Submission</w:t>
      </w:r>
      <w:r>
        <w:rPr>
          <w:spacing w:val="-10"/>
        </w:rPr>
        <w:t xml:space="preserve"> </w:t>
      </w:r>
      <w:r>
        <w:rPr>
          <w:spacing w:val="-2"/>
        </w:rPr>
        <w:t>Asynchronously:</w:t>
      </w:r>
    </w:p>
    <w:p w14:paraId="13E14135">
      <w:pPr>
        <w:pStyle w:val="11"/>
        <w:numPr>
          <w:ilvl w:val="0"/>
          <w:numId w:val="4"/>
        </w:numPr>
        <w:tabs>
          <w:tab w:val="left" w:pos="720"/>
        </w:tabs>
        <w:spacing w:before="80" w:after="0" w:line="240" w:lineRule="auto"/>
        <w:ind w:left="720" w:right="522" w:hanging="360"/>
        <w:jc w:val="left"/>
        <w:rPr>
          <w:sz w:val="22"/>
        </w:rPr>
      </w:pPr>
      <w:r>
        <w:rPr>
          <w:sz w:val="22"/>
        </w:rPr>
        <w:t>Attach</w:t>
      </w:r>
      <w:r>
        <w:rPr>
          <w:spacing w:val="-7"/>
          <w:sz w:val="22"/>
        </w:rPr>
        <w:t xml:space="preserve"> </w:t>
      </w:r>
      <w:r>
        <w:rPr>
          <w:sz w:val="22"/>
        </w:rPr>
        <w:t>a</w:t>
      </w:r>
      <w:r>
        <w:rPr>
          <w:spacing w:val="-7"/>
          <w:sz w:val="22"/>
        </w:rPr>
        <w:t xml:space="preserve"> </w:t>
      </w:r>
      <w:r>
        <w:rPr>
          <w:sz w:val="22"/>
        </w:rPr>
        <w:t>submit</w:t>
      </w:r>
      <w:r>
        <w:rPr>
          <w:spacing w:val="-7"/>
          <w:sz w:val="22"/>
        </w:rPr>
        <w:t xml:space="preserve"> </w:t>
      </w:r>
      <w:r>
        <w:rPr>
          <w:sz w:val="22"/>
        </w:rPr>
        <w:t>event</w:t>
      </w:r>
      <w:r>
        <w:rPr>
          <w:spacing w:val="-7"/>
          <w:sz w:val="22"/>
        </w:rPr>
        <w:t xml:space="preserve"> </w:t>
      </w:r>
      <w:r>
        <w:rPr>
          <w:sz w:val="22"/>
        </w:rPr>
        <w:t>listener</w:t>
      </w:r>
      <w:r>
        <w:rPr>
          <w:spacing w:val="-7"/>
          <w:sz w:val="22"/>
        </w:rPr>
        <w:t xml:space="preserve"> </w:t>
      </w:r>
      <w:r>
        <w:rPr>
          <w:sz w:val="22"/>
        </w:rPr>
        <w:t>to</w:t>
      </w:r>
      <w:r>
        <w:rPr>
          <w:spacing w:val="-7"/>
          <w:sz w:val="22"/>
        </w:rPr>
        <w:t xml:space="preserve"> </w:t>
      </w:r>
      <w:r>
        <w:rPr>
          <w:sz w:val="22"/>
        </w:rPr>
        <w:t>the</w:t>
      </w:r>
      <w:r>
        <w:rPr>
          <w:spacing w:val="-7"/>
          <w:sz w:val="22"/>
        </w:rPr>
        <w:t xml:space="preserve"> </w:t>
      </w:r>
      <w:r>
        <w:rPr>
          <w:sz w:val="22"/>
        </w:rPr>
        <w:t>generator</w:t>
      </w:r>
      <w:r>
        <w:rPr>
          <w:spacing w:val="-7"/>
          <w:sz w:val="22"/>
        </w:rPr>
        <w:t xml:space="preserve"> </w:t>
      </w:r>
      <w:r>
        <w:rPr>
          <w:sz w:val="22"/>
        </w:rPr>
        <w:t>form</w:t>
      </w:r>
      <w:r>
        <w:rPr>
          <w:spacing w:val="-7"/>
          <w:sz w:val="22"/>
        </w:rPr>
        <w:t xml:space="preserve"> </w:t>
      </w:r>
      <w:r>
        <w:rPr>
          <w:sz w:val="22"/>
        </w:rPr>
        <w:t>that</w:t>
      </w:r>
      <w:r>
        <w:rPr>
          <w:spacing w:val="-7"/>
          <w:sz w:val="22"/>
        </w:rPr>
        <w:t xml:space="preserve"> </w:t>
      </w:r>
      <w:r>
        <w:rPr>
          <w:sz w:val="22"/>
        </w:rPr>
        <w:t>prevents</w:t>
      </w:r>
      <w:r>
        <w:rPr>
          <w:spacing w:val="-7"/>
          <w:sz w:val="22"/>
        </w:rPr>
        <w:t xml:space="preserve"> </w:t>
      </w:r>
      <w:r>
        <w:rPr>
          <w:sz w:val="22"/>
        </w:rPr>
        <w:t>default</w:t>
      </w:r>
      <w:r>
        <w:rPr>
          <w:spacing w:val="-7"/>
          <w:sz w:val="22"/>
        </w:rPr>
        <w:t xml:space="preserve"> </w:t>
      </w:r>
      <w:r>
        <w:rPr>
          <w:sz w:val="22"/>
        </w:rPr>
        <w:t>form</w:t>
      </w:r>
      <w:r>
        <w:rPr>
          <w:spacing w:val="-7"/>
          <w:sz w:val="22"/>
        </w:rPr>
        <w:t xml:space="preserve"> </w:t>
      </w:r>
      <w:r>
        <w:rPr>
          <w:sz w:val="22"/>
        </w:rPr>
        <w:t>submission and sends the data as a JSON POST request to /generate via the Fetch API.</w:t>
      </w:r>
    </w:p>
    <w:p w14:paraId="03257F48">
      <w:pPr>
        <w:pStyle w:val="11"/>
        <w:numPr>
          <w:ilvl w:val="0"/>
          <w:numId w:val="4"/>
        </w:numPr>
        <w:tabs>
          <w:tab w:val="left" w:pos="720"/>
        </w:tabs>
        <w:spacing w:before="60" w:after="0" w:line="240" w:lineRule="auto"/>
        <w:ind w:left="720" w:right="546" w:hanging="360"/>
        <w:jc w:val="left"/>
        <w:rPr>
          <w:sz w:val="22"/>
        </w:rPr>
      </w:pPr>
      <w:r>
        <w:rPr>
          <w:sz w:val="22"/>
        </w:rPr>
        <w:t>During</w:t>
      </w:r>
      <w:r>
        <w:rPr>
          <w:spacing w:val="-4"/>
          <w:sz w:val="22"/>
        </w:rPr>
        <w:t xml:space="preserve"> </w:t>
      </w:r>
      <w:r>
        <w:rPr>
          <w:sz w:val="22"/>
        </w:rPr>
        <w:t>loading,</w:t>
      </w:r>
      <w:r>
        <w:rPr>
          <w:spacing w:val="-4"/>
          <w:sz w:val="22"/>
        </w:rPr>
        <w:t xml:space="preserve"> </w:t>
      </w:r>
      <w:r>
        <w:rPr>
          <w:sz w:val="22"/>
        </w:rPr>
        <w:t>disable</w:t>
      </w:r>
      <w:r>
        <w:rPr>
          <w:spacing w:val="-4"/>
          <w:sz w:val="22"/>
        </w:rPr>
        <w:t xml:space="preserve"> </w:t>
      </w:r>
      <w:r>
        <w:rPr>
          <w:sz w:val="22"/>
        </w:rPr>
        <w:t>the</w:t>
      </w:r>
      <w:r>
        <w:rPr>
          <w:spacing w:val="-4"/>
          <w:sz w:val="22"/>
        </w:rPr>
        <w:t xml:space="preserve"> </w:t>
      </w:r>
      <w:r>
        <w:rPr>
          <w:sz w:val="22"/>
        </w:rPr>
        <w:t>submit</w:t>
      </w:r>
      <w:r>
        <w:rPr>
          <w:spacing w:val="-4"/>
          <w:sz w:val="22"/>
        </w:rPr>
        <w:t xml:space="preserve"> </w:t>
      </w:r>
      <w:r>
        <w:rPr>
          <w:sz w:val="22"/>
        </w:rPr>
        <w:t>button</w:t>
      </w:r>
      <w:r>
        <w:rPr>
          <w:spacing w:val="-4"/>
          <w:sz w:val="22"/>
        </w:rPr>
        <w:t xml:space="preserve"> </w:t>
      </w:r>
      <w:r>
        <w:rPr>
          <w:sz w:val="22"/>
        </w:rPr>
        <w:t>and</w:t>
      </w:r>
      <w:r>
        <w:rPr>
          <w:spacing w:val="-4"/>
          <w:sz w:val="22"/>
        </w:rPr>
        <w:t xml:space="preserve"> </w:t>
      </w:r>
      <w:r>
        <w:rPr>
          <w:sz w:val="22"/>
        </w:rPr>
        <w:t>show</w:t>
      </w:r>
      <w:r>
        <w:rPr>
          <w:spacing w:val="-4"/>
          <w:sz w:val="22"/>
        </w:rPr>
        <w:t xml:space="preserve"> </w:t>
      </w:r>
      <w:r>
        <w:rPr>
          <w:sz w:val="22"/>
        </w:rPr>
        <w:t>an</w:t>
      </w:r>
      <w:r>
        <w:rPr>
          <w:spacing w:val="-4"/>
          <w:sz w:val="22"/>
        </w:rPr>
        <w:t xml:space="preserve"> </w:t>
      </w:r>
      <w:r>
        <w:rPr>
          <w:sz w:val="22"/>
        </w:rPr>
        <w:t>animated</w:t>
      </w:r>
      <w:r>
        <w:rPr>
          <w:spacing w:val="-4"/>
          <w:sz w:val="22"/>
        </w:rPr>
        <w:t xml:space="preserve"> </w:t>
      </w:r>
      <w:r>
        <w:rPr>
          <w:sz w:val="22"/>
        </w:rPr>
        <w:t>CSS</w:t>
      </w:r>
      <w:r>
        <w:rPr>
          <w:spacing w:val="-4"/>
          <w:sz w:val="22"/>
        </w:rPr>
        <w:t xml:space="preserve"> </w:t>
      </w:r>
      <w:r>
        <w:rPr>
          <w:sz w:val="22"/>
        </w:rPr>
        <w:t>loader</w:t>
      </w:r>
      <w:r>
        <w:rPr>
          <w:spacing w:val="-4"/>
          <w:sz w:val="22"/>
        </w:rPr>
        <w:t xml:space="preserve"> </w:t>
      </w:r>
      <w:r>
        <w:rPr>
          <w:sz w:val="22"/>
        </w:rPr>
        <w:t>in</w:t>
      </w:r>
      <w:r>
        <w:rPr>
          <w:spacing w:val="-4"/>
          <w:sz w:val="22"/>
        </w:rPr>
        <w:t xml:space="preserve"> </w:t>
      </w:r>
      <w:r>
        <w:rPr>
          <w:sz w:val="22"/>
        </w:rPr>
        <w:t>place</w:t>
      </w:r>
      <w:r>
        <w:rPr>
          <w:spacing w:val="-4"/>
          <w:sz w:val="22"/>
        </w:rPr>
        <w:t xml:space="preserve"> </w:t>
      </w:r>
      <w:r>
        <w:rPr>
          <w:sz w:val="22"/>
        </w:rPr>
        <w:t>of</w:t>
      </w:r>
      <w:r>
        <w:rPr>
          <w:spacing w:val="-4"/>
          <w:sz w:val="22"/>
        </w:rPr>
        <w:t xml:space="preserve"> </w:t>
      </w:r>
      <w:r>
        <w:rPr>
          <w:sz w:val="22"/>
        </w:rPr>
        <w:t>the button text and arrow icon.</w:t>
      </w:r>
    </w:p>
    <w:p w14:paraId="50C6103F">
      <w:pPr>
        <w:pStyle w:val="11"/>
        <w:spacing w:after="0" w:line="240" w:lineRule="auto"/>
        <w:jc w:val="left"/>
        <w:rPr>
          <w:sz w:val="22"/>
        </w:rPr>
        <w:sectPr>
          <w:pgSz w:w="12240" w:h="15840"/>
          <w:pgMar w:top="1380" w:right="1080" w:bottom="280" w:left="1440" w:header="606" w:footer="0" w:gutter="0"/>
          <w:cols w:space="720" w:num="1"/>
        </w:sectPr>
      </w:pPr>
    </w:p>
    <w:p w14:paraId="49FB41D6">
      <w:pPr>
        <w:pStyle w:val="5"/>
        <w:spacing w:before="52"/>
      </w:pPr>
      <w:bookmarkStart w:id="47" w:name=" "/>
      <w:bookmarkEnd w:id="47"/>
      <w:bookmarkStart w:id="48" w:name=" "/>
      <w:bookmarkEnd w:id="48"/>
      <w:bookmarkStart w:id="49" w:name=" "/>
      <w:bookmarkEnd w:id="49"/>
      <w:bookmarkStart w:id="50" w:name=" "/>
      <w:bookmarkEnd w:id="50"/>
      <w:bookmarkStart w:id="51" w:name=" "/>
      <w:bookmarkEnd w:id="51"/>
      <w:bookmarkStart w:id="52" w:name=" "/>
      <w:bookmarkEnd w:id="52"/>
      <w:bookmarkStart w:id="53" w:name=" "/>
      <w:bookmarkEnd w:id="53"/>
      <w:bookmarkStart w:id="54" w:name=" "/>
      <w:bookmarkEnd w:id="54"/>
      <w:bookmarkStart w:id="55" w:name=" "/>
      <w:bookmarkEnd w:id="55"/>
      <w:bookmarkStart w:id="56" w:name=" "/>
      <w:bookmarkEnd w:id="56"/>
      <w:bookmarkStart w:id="57" w:name=" "/>
      <w:bookmarkEnd w:id="57"/>
      <w:bookmarkStart w:id="58" w:name=" "/>
      <w:bookmarkEnd w:id="58"/>
      <w:bookmarkStart w:id="59" w:name=" "/>
      <w:bookmarkEnd w:id="59"/>
      <w:r>
        <w:t>Render</w:t>
      </w:r>
      <w:r>
        <w:rPr>
          <w:spacing w:val="-11"/>
        </w:rPr>
        <w:t xml:space="preserve"> </w:t>
      </w:r>
      <w:r>
        <w:t>Results</w:t>
      </w:r>
      <w:r>
        <w:rPr>
          <w:spacing w:val="-10"/>
        </w:rPr>
        <w:t xml:space="preserve"> </w:t>
      </w:r>
      <w:r>
        <w:rPr>
          <w:spacing w:val="-2"/>
        </w:rPr>
        <w:t>Dynamically:</w:t>
      </w:r>
    </w:p>
    <w:p w14:paraId="05F349E5">
      <w:pPr>
        <w:pStyle w:val="11"/>
        <w:numPr>
          <w:ilvl w:val="0"/>
          <w:numId w:val="4"/>
        </w:numPr>
        <w:tabs>
          <w:tab w:val="left" w:pos="720"/>
        </w:tabs>
        <w:spacing w:before="80" w:after="0" w:line="240" w:lineRule="auto"/>
        <w:ind w:left="720" w:right="891" w:hanging="360"/>
        <w:jc w:val="left"/>
        <w:rPr>
          <w:sz w:val="22"/>
        </w:rPr>
      </w:pPr>
      <w:r>
        <w:rPr>
          <w:sz w:val="22"/>
        </w:rPr>
        <w:t>Implement</w:t>
      </w:r>
      <w:r>
        <w:rPr>
          <w:spacing w:val="-5"/>
          <w:sz w:val="22"/>
        </w:rPr>
        <w:t xml:space="preserve"> </w:t>
      </w:r>
      <w:r>
        <w:rPr>
          <w:sz w:val="22"/>
        </w:rPr>
        <w:t>the</w:t>
      </w:r>
      <w:r>
        <w:rPr>
          <w:spacing w:val="-5"/>
          <w:sz w:val="22"/>
        </w:rPr>
        <w:t xml:space="preserve"> </w:t>
      </w:r>
      <w:r>
        <w:rPr>
          <w:sz w:val="22"/>
        </w:rPr>
        <w:t>renderResults(data)</w:t>
      </w:r>
      <w:r>
        <w:rPr>
          <w:spacing w:val="-5"/>
          <w:sz w:val="22"/>
        </w:rPr>
        <w:t xml:space="preserve"> </w:t>
      </w:r>
      <w:r>
        <w:rPr>
          <w:sz w:val="22"/>
        </w:rPr>
        <w:t>function</w:t>
      </w:r>
      <w:r>
        <w:rPr>
          <w:spacing w:val="-5"/>
          <w:sz w:val="22"/>
        </w:rPr>
        <w:t xml:space="preserve"> </w:t>
      </w:r>
      <w:r>
        <w:rPr>
          <w:sz w:val="22"/>
        </w:rPr>
        <w:t>in</w:t>
      </w:r>
      <w:r>
        <w:rPr>
          <w:spacing w:val="-5"/>
          <w:sz w:val="22"/>
        </w:rPr>
        <w:t xml:space="preserve"> </w:t>
      </w:r>
      <w:r>
        <w:rPr>
          <w:sz w:val="22"/>
        </w:rPr>
        <w:t>main.js,</w:t>
      </w:r>
      <w:r>
        <w:rPr>
          <w:spacing w:val="-5"/>
          <w:sz w:val="22"/>
        </w:rPr>
        <w:t xml:space="preserve"> </w:t>
      </w:r>
      <w:r>
        <w:rPr>
          <w:sz w:val="22"/>
        </w:rPr>
        <w:t>which</w:t>
      </w:r>
      <w:r>
        <w:rPr>
          <w:spacing w:val="-5"/>
          <w:sz w:val="22"/>
        </w:rPr>
        <w:t xml:space="preserve"> </w:t>
      </w:r>
      <w:r>
        <w:rPr>
          <w:sz w:val="22"/>
        </w:rPr>
        <w:t>dynamically</w:t>
      </w:r>
      <w:r>
        <w:rPr>
          <w:spacing w:val="-5"/>
          <w:sz w:val="22"/>
        </w:rPr>
        <w:t xml:space="preserve"> </w:t>
      </w:r>
      <w:r>
        <w:rPr>
          <w:sz w:val="22"/>
        </w:rPr>
        <w:t>creates</w:t>
      </w:r>
      <w:r>
        <w:rPr>
          <w:spacing w:val="-5"/>
          <w:sz w:val="22"/>
        </w:rPr>
        <w:t xml:space="preserve"> </w:t>
      </w:r>
      <w:r>
        <w:rPr>
          <w:sz w:val="22"/>
        </w:rPr>
        <w:t>and injects</w:t>
      </w:r>
      <w:r>
        <w:rPr>
          <w:spacing w:val="-8"/>
          <w:sz w:val="22"/>
        </w:rPr>
        <w:t xml:space="preserve"> </w:t>
      </w:r>
      <w:r>
        <w:rPr>
          <w:sz w:val="22"/>
        </w:rPr>
        <w:t>DOM</w:t>
      </w:r>
      <w:r>
        <w:rPr>
          <w:spacing w:val="-8"/>
          <w:sz w:val="22"/>
        </w:rPr>
        <w:t xml:space="preserve"> </w:t>
      </w:r>
      <w:r>
        <w:rPr>
          <w:sz w:val="22"/>
        </w:rPr>
        <w:t>elements</w:t>
      </w:r>
      <w:r>
        <w:rPr>
          <w:spacing w:val="-8"/>
          <w:sz w:val="22"/>
        </w:rPr>
        <w:t xml:space="preserve"> </w:t>
      </w:r>
      <w:r>
        <w:rPr>
          <w:sz w:val="22"/>
        </w:rPr>
        <w:t>for</w:t>
      </w:r>
      <w:r>
        <w:rPr>
          <w:spacing w:val="-8"/>
          <w:sz w:val="22"/>
        </w:rPr>
        <w:t xml:space="preserve"> </w:t>
      </w:r>
      <w:r>
        <w:rPr>
          <w:sz w:val="22"/>
        </w:rPr>
        <w:t>captions,</w:t>
      </w:r>
      <w:r>
        <w:rPr>
          <w:spacing w:val="-8"/>
          <w:sz w:val="22"/>
        </w:rPr>
        <w:t xml:space="preserve"> </w:t>
      </w:r>
      <w:r>
        <w:rPr>
          <w:sz w:val="22"/>
        </w:rPr>
        <w:t>hashtags,</w:t>
      </w:r>
      <w:r>
        <w:rPr>
          <w:spacing w:val="-8"/>
          <w:sz w:val="22"/>
        </w:rPr>
        <w:t xml:space="preserve"> </w:t>
      </w:r>
      <w:r>
        <w:rPr>
          <w:sz w:val="22"/>
        </w:rPr>
        <w:t>and</w:t>
      </w:r>
      <w:r>
        <w:rPr>
          <w:spacing w:val="-8"/>
          <w:sz w:val="22"/>
        </w:rPr>
        <w:t xml:space="preserve"> </w:t>
      </w:r>
      <w:r>
        <w:rPr>
          <w:sz w:val="22"/>
        </w:rPr>
        <w:t>CTAs</w:t>
      </w:r>
      <w:r>
        <w:rPr>
          <w:spacing w:val="-8"/>
          <w:sz w:val="22"/>
        </w:rPr>
        <w:t xml:space="preserve"> </w:t>
      </w:r>
      <w:r>
        <w:rPr>
          <w:sz w:val="22"/>
        </w:rPr>
        <w:t>into</w:t>
      </w:r>
      <w:r>
        <w:rPr>
          <w:spacing w:val="-8"/>
          <w:sz w:val="22"/>
        </w:rPr>
        <w:t xml:space="preserve"> </w:t>
      </w:r>
      <w:r>
        <w:rPr>
          <w:sz w:val="22"/>
        </w:rPr>
        <w:t>their</w:t>
      </w:r>
      <w:r>
        <w:rPr>
          <w:spacing w:val="-8"/>
          <w:sz w:val="22"/>
        </w:rPr>
        <w:t xml:space="preserve"> </w:t>
      </w:r>
      <w:r>
        <w:rPr>
          <w:sz w:val="22"/>
        </w:rPr>
        <w:t>respective</w:t>
      </w:r>
      <w:r>
        <w:rPr>
          <w:spacing w:val="-8"/>
          <w:sz w:val="22"/>
        </w:rPr>
        <w:t xml:space="preserve"> </w:t>
      </w:r>
      <w:r>
        <w:rPr>
          <w:sz w:val="22"/>
        </w:rPr>
        <w:t>containers.</w:t>
      </w:r>
    </w:p>
    <w:p w14:paraId="192E1022">
      <w:pPr>
        <w:pStyle w:val="11"/>
        <w:numPr>
          <w:ilvl w:val="0"/>
          <w:numId w:val="4"/>
        </w:numPr>
        <w:tabs>
          <w:tab w:val="left" w:pos="720"/>
        </w:tabs>
        <w:spacing w:before="60" w:after="0" w:line="240" w:lineRule="auto"/>
        <w:ind w:left="720" w:right="1026" w:hanging="360"/>
        <w:jc w:val="left"/>
        <w:rPr>
          <w:sz w:val="22"/>
        </w:rPr>
      </w:pPr>
      <w:r>
        <w:rPr>
          <w:sz w:val="22"/>
        </w:rPr>
        <w:t>After</w:t>
      </w:r>
      <w:r>
        <w:rPr>
          <w:spacing w:val="-7"/>
          <w:sz w:val="22"/>
        </w:rPr>
        <w:t xml:space="preserve"> </w:t>
      </w:r>
      <w:r>
        <w:rPr>
          <w:sz w:val="22"/>
        </w:rPr>
        <w:t>rendering,</w:t>
      </w:r>
      <w:r>
        <w:rPr>
          <w:spacing w:val="-7"/>
          <w:sz w:val="22"/>
        </w:rPr>
        <w:t xml:space="preserve"> </w:t>
      </w:r>
      <w:r>
        <w:rPr>
          <w:sz w:val="22"/>
        </w:rPr>
        <w:t>automatically</w:t>
      </w:r>
      <w:r>
        <w:rPr>
          <w:spacing w:val="-7"/>
          <w:sz w:val="22"/>
        </w:rPr>
        <w:t xml:space="preserve"> </w:t>
      </w:r>
      <w:r>
        <w:rPr>
          <w:sz w:val="22"/>
        </w:rPr>
        <w:t>smooth-scroll</w:t>
      </w:r>
      <w:r>
        <w:rPr>
          <w:spacing w:val="-7"/>
          <w:sz w:val="22"/>
        </w:rPr>
        <w:t xml:space="preserve"> </w:t>
      </w:r>
      <w:r>
        <w:rPr>
          <w:sz w:val="22"/>
        </w:rPr>
        <w:t>the</w:t>
      </w:r>
      <w:r>
        <w:rPr>
          <w:spacing w:val="-7"/>
          <w:sz w:val="22"/>
        </w:rPr>
        <w:t xml:space="preserve"> </w:t>
      </w:r>
      <w:r>
        <w:rPr>
          <w:sz w:val="22"/>
        </w:rPr>
        <w:t>viewport</w:t>
      </w:r>
      <w:r>
        <w:rPr>
          <w:spacing w:val="-7"/>
          <w:sz w:val="22"/>
        </w:rPr>
        <w:t xml:space="preserve"> </w:t>
      </w:r>
      <w:r>
        <w:rPr>
          <w:sz w:val="22"/>
        </w:rPr>
        <w:t>to</w:t>
      </w:r>
      <w:r>
        <w:rPr>
          <w:spacing w:val="-7"/>
          <w:sz w:val="22"/>
        </w:rPr>
        <w:t xml:space="preserve"> </w:t>
      </w:r>
      <w:r>
        <w:rPr>
          <w:sz w:val="22"/>
        </w:rPr>
        <w:t>the</w:t>
      </w:r>
      <w:r>
        <w:rPr>
          <w:spacing w:val="-7"/>
          <w:sz w:val="22"/>
        </w:rPr>
        <w:t xml:space="preserve"> </w:t>
      </w:r>
      <w:r>
        <w:rPr>
          <w:sz w:val="22"/>
        </w:rPr>
        <w:t>results</w:t>
      </w:r>
      <w:r>
        <w:rPr>
          <w:spacing w:val="-7"/>
          <w:sz w:val="22"/>
        </w:rPr>
        <w:t xml:space="preserve"> </w:t>
      </w:r>
      <w:r>
        <w:rPr>
          <w:sz w:val="22"/>
        </w:rPr>
        <w:t>section</w:t>
      </w:r>
      <w:r>
        <w:rPr>
          <w:spacing w:val="-7"/>
          <w:sz w:val="22"/>
        </w:rPr>
        <w:t xml:space="preserve"> </w:t>
      </w:r>
      <w:r>
        <w:rPr>
          <w:sz w:val="22"/>
        </w:rPr>
        <w:t xml:space="preserve">using </w:t>
      </w:r>
      <w:r>
        <w:rPr>
          <w:spacing w:val="-2"/>
          <w:sz w:val="22"/>
        </w:rPr>
        <w:t>scrollIntoView().</w:t>
      </w:r>
    </w:p>
    <w:p w14:paraId="5B6CA57E">
      <w:pPr>
        <w:pStyle w:val="8"/>
        <w:spacing w:before="160"/>
      </w:pPr>
    </w:p>
    <w:p w14:paraId="689D5C8A">
      <w:pPr>
        <w:pStyle w:val="5"/>
      </w:pPr>
      <w:r>
        <w:t>Restore</w:t>
      </w:r>
      <w:r>
        <w:rPr>
          <w:spacing w:val="-9"/>
        </w:rPr>
        <w:t xml:space="preserve"> </w:t>
      </w:r>
      <w:r>
        <w:t>UI</w:t>
      </w:r>
      <w:r>
        <w:rPr>
          <w:spacing w:val="-9"/>
        </w:rPr>
        <w:t xml:space="preserve"> </w:t>
      </w:r>
      <w:r>
        <w:t>State</w:t>
      </w:r>
      <w:r>
        <w:rPr>
          <w:spacing w:val="-9"/>
        </w:rPr>
        <w:t xml:space="preserve"> </w:t>
      </w:r>
      <w:r>
        <w:t>After</w:t>
      </w:r>
      <w:r>
        <w:rPr>
          <w:spacing w:val="-8"/>
        </w:rPr>
        <w:t xml:space="preserve"> </w:t>
      </w:r>
      <w:r>
        <w:rPr>
          <w:spacing w:val="-2"/>
        </w:rPr>
        <w:t>Generation:</w:t>
      </w:r>
    </w:p>
    <w:p w14:paraId="5498D852">
      <w:pPr>
        <w:pStyle w:val="11"/>
        <w:numPr>
          <w:ilvl w:val="0"/>
          <w:numId w:val="4"/>
        </w:numPr>
        <w:tabs>
          <w:tab w:val="left" w:pos="720"/>
        </w:tabs>
        <w:spacing w:before="80" w:after="0" w:line="240" w:lineRule="auto"/>
        <w:ind w:left="720" w:right="376" w:hanging="360"/>
        <w:jc w:val="left"/>
        <w:rPr>
          <w:sz w:val="22"/>
        </w:rPr>
      </w:pPr>
      <w:r>
        <w:rPr>
          <w:sz w:val="22"/>
        </w:rPr>
        <w:t>In</w:t>
      </w:r>
      <w:r>
        <w:rPr>
          <w:spacing w:val="-6"/>
          <w:sz w:val="22"/>
        </w:rPr>
        <w:t xml:space="preserve"> </w:t>
      </w:r>
      <w:r>
        <w:rPr>
          <w:sz w:val="22"/>
        </w:rPr>
        <w:t>the</w:t>
      </w:r>
      <w:r>
        <w:rPr>
          <w:spacing w:val="-6"/>
          <w:sz w:val="22"/>
        </w:rPr>
        <w:t xml:space="preserve"> </w:t>
      </w:r>
      <w:r>
        <w:rPr>
          <w:sz w:val="22"/>
        </w:rPr>
        <w:t>finally</w:t>
      </w:r>
      <w:r>
        <w:rPr>
          <w:spacing w:val="-6"/>
          <w:sz w:val="22"/>
        </w:rPr>
        <w:t xml:space="preserve"> </w:t>
      </w:r>
      <w:r>
        <w:rPr>
          <w:sz w:val="22"/>
        </w:rPr>
        <w:t>block</w:t>
      </w:r>
      <w:r>
        <w:rPr>
          <w:spacing w:val="-6"/>
          <w:sz w:val="22"/>
        </w:rPr>
        <w:t xml:space="preserve"> </w:t>
      </w:r>
      <w:r>
        <w:rPr>
          <w:sz w:val="22"/>
        </w:rPr>
        <w:t>of</w:t>
      </w:r>
      <w:r>
        <w:rPr>
          <w:spacing w:val="-6"/>
          <w:sz w:val="22"/>
        </w:rPr>
        <w:t xml:space="preserve"> </w:t>
      </w:r>
      <w:r>
        <w:rPr>
          <w:sz w:val="22"/>
        </w:rPr>
        <w:t>the</w:t>
      </w:r>
      <w:r>
        <w:rPr>
          <w:spacing w:val="-6"/>
          <w:sz w:val="22"/>
        </w:rPr>
        <w:t xml:space="preserve"> </w:t>
      </w:r>
      <w:r>
        <w:rPr>
          <w:sz w:val="22"/>
        </w:rPr>
        <w:t>async</w:t>
      </w:r>
      <w:r>
        <w:rPr>
          <w:spacing w:val="-6"/>
          <w:sz w:val="22"/>
        </w:rPr>
        <w:t xml:space="preserve"> </w:t>
      </w:r>
      <w:r>
        <w:rPr>
          <w:sz w:val="22"/>
        </w:rPr>
        <w:t>handler,</w:t>
      </w:r>
      <w:r>
        <w:rPr>
          <w:spacing w:val="-6"/>
          <w:sz w:val="22"/>
        </w:rPr>
        <w:t xml:space="preserve"> </w:t>
      </w:r>
      <w:r>
        <w:rPr>
          <w:sz w:val="22"/>
        </w:rPr>
        <w:t>re-enable</w:t>
      </w:r>
      <w:r>
        <w:rPr>
          <w:spacing w:val="-6"/>
          <w:sz w:val="22"/>
        </w:rPr>
        <w:t xml:space="preserve"> </w:t>
      </w:r>
      <w:r>
        <w:rPr>
          <w:sz w:val="22"/>
        </w:rPr>
        <w:t>the</w:t>
      </w:r>
      <w:r>
        <w:rPr>
          <w:spacing w:val="-6"/>
          <w:sz w:val="22"/>
        </w:rPr>
        <w:t xml:space="preserve"> </w:t>
      </w:r>
      <w:r>
        <w:rPr>
          <w:sz w:val="22"/>
        </w:rPr>
        <w:t>submit</w:t>
      </w:r>
      <w:r>
        <w:rPr>
          <w:spacing w:val="-6"/>
          <w:sz w:val="22"/>
        </w:rPr>
        <w:t xml:space="preserve"> </w:t>
      </w:r>
      <w:r>
        <w:rPr>
          <w:sz w:val="22"/>
        </w:rPr>
        <w:t>button</w:t>
      </w:r>
      <w:r>
        <w:rPr>
          <w:spacing w:val="-6"/>
          <w:sz w:val="22"/>
        </w:rPr>
        <w:t xml:space="preserve"> </w:t>
      </w:r>
      <w:r>
        <w:rPr>
          <w:sz w:val="22"/>
        </w:rPr>
        <w:t>and</w:t>
      </w:r>
      <w:r>
        <w:rPr>
          <w:spacing w:val="-6"/>
          <w:sz w:val="22"/>
        </w:rPr>
        <w:t xml:space="preserve"> </w:t>
      </w:r>
      <w:r>
        <w:rPr>
          <w:sz w:val="22"/>
        </w:rPr>
        <w:t>restore</w:t>
      </w:r>
      <w:r>
        <w:rPr>
          <w:spacing w:val="-6"/>
          <w:sz w:val="22"/>
        </w:rPr>
        <w:t xml:space="preserve"> </w:t>
      </w:r>
      <w:r>
        <w:rPr>
          <w:sz w:val="22"/>
        </w:rPr>
        <w:t>the</w:t>
      </w:r>
      <w:r>
        <w:rPr>
          <w:spacing w:val="-6"/>
          <w:sz w:val="22"/>
        </w:rPr>
        <w:t xml:space="preserve"> </w:t>
      </w:r>
      <w:r>
        <w:rPr>
          <w:sz w:val="22"/>
        </w:rPr>
        <w:t>original button text and icon regardless of success or failure.</w:t>
      </w:r>
    </w:p>
    <w:p w14:paraId="6554B776">
      <w:pPr>
        <w:pStyle w:val="11"/>
        <w:spacing w:after="0" w:line="240" w:lineRule="auto"/>
        <w:jc w:val="left"/>
        <w:rPr>
          <w:sz w:val="22"/>
        </w:rPr>
        <w:sectPr>
          <w:pgSz w:w="12240" w:h="15840"/>
          <w:pgMar w:top="1380" w:right="1080" w:bottom="280" w:left="1440" w:header="606" w:footer="0" w:gutter="0"/>
          <w:cols w:space="720" w:num="1"/>
        </w:sectPr>
      </w:pPr>
    </w:p>
    <w:p w14:paraId="292B808C">
      <w:pPr>
        <w:pStyle w:val="2"/>
      </w:pPr>
      <w:bookmarkStart w:id="60" w:name="Milestone 5: Deployment "/>
      <w:bookmarkEnd w:id="60"/>
      <w:r>
        <w:t>Milestone</w:t>
      </w:r>
      <w:r>
        <w:rPr>
          <w:spacing w:val="-8"/>
        </w:rPr>
        <w:t xml:space="preserve"> </w:t>
      </w:r>
      <w:r>
        <w:t>5:</w:t>
      </w:r>
      <w:r>
        <w:rPr>
          <w:spacing w:val="-7"/>
        </w:rPr>
        <w:t xml:space="preserve"> </w:t>
      </w:r>
      <w:r>
        <w:rPr>
          <w:spacing w:val="-2"/>
        </w:rPr>
        <w:t>Deployment</w:t>
      </w:r>
    </w:p>
    <w:p w14:paraId="44D1C019">
      <w:pPr>
        <w:pStyle w:val="8"/>
        <w:spacing w:before="120"/>
        <w:ind w:right="441"/>
      </w:pPr>
      <w:r>
        <w:t>In Milestone 5, the focus is on deploying the CaptionAI application first locally to verify correct operation,</w:t>
      </w:r>
      <w:r>
        <w:rPr>
          <w:spacing w:val="-6"/>
        </w:rPr>
        <w:t xml:space="preserve"> </w:t>
      </w:r>
      <w:r>
        <w:t>and</w:t>
      </w:r>
      <w:r>
        <w:rPr>
          <w:spacing w:val="-6"/>
        </w:rPr>
        <w:t xml:space="preserve"> </w:t>
      </w:r>
      <w:r>
        <w:t>then</w:t>
      </w:r>
      <w:r>
        <w:rPr>
          <w:spacing w:val="-6"/>
        </w:rPr>
        <w:t xml:space="preserve"> </w:t>
      </w:r>
      <w:r>
        <w:t>publicly</w:t>
      </w:r>
      <w:r>
        <w:rPr>
          <w:spacing w:val="-6"/>
        </w:rPr>
        <w:t xml:space="preserve"> </w:t>
      </w:r>
      <w:r>
        <w:t>via</w:t>
      </w:r>
      <w:r>
        <w:rPr>
          <w:spacing w:val="-6"/>
        </w:rPr>
        <w:t xml:space="preserve"> </w:t>
      </w:r>
      <w:r>
        <w:t>Ngrok</w:t>
      </w:r>
      <w:r>
        <w:rPr>
          <w:spacing w:val="-6"/>
        </w:rPr>
        <w:t xml:space="preserve"> </w:t>
      </w:r>
      <w:r>
        <w:t>to</w:t>
      </w:r>
      <w:r>
        <w:rPr>
          <w:spacing w:val="-6"/>
        </w:rPr>
        <w:t xml:space="preserve"> </w:t>
      </w:r>
      <w:r>
        <w:t>share</w:t>
      </w:r>
      <w:r>
        <w:rPr>
          <w:spacing w:val="-6"/>
        </w:rPr>
        <w:t xml:space="preserve"> </w:t>
      </w:r>
      <w:r>
        <w:t>the</w:t>
      </w:r>
      <w:r>
        <w:rPr>
          <w:spacing w:val="-6"/>
        </w:rPr>
        <w:t xml:space="preserve"> </w:t>
      </w:r>
      <w:r>
        <w:t>app</w:t>
      </w:r>
      <w:r>
        <w:rPr>
          <w:spacing w:val="-6"/>
        </w:rPr>
        <w:t xml:space="preserve"> </w:t>
      </w:r>
      <w:r>
        <w:t>over</w:t>
      </w:r>
      <w:r>
        <w:rPr>
          <w:spacing w:val="-6"/>
        </w:rPr>
        <w:t xml:space="preserve"> </w:t>
      </w:r>
      <w:r>
        <w:t>a</w:t>
      </w:r>
      <w:r>
        <w:rPr>
          <w:spacing w:val="-6"/>
        </w:rPr>
        <w:t xml:space="preserve"> </w:t>
      </w:r>
      <w:r>
        <w:t>secure,</w:t>
      </w:r>
      <w:r>
        <w:rPr>
          <w:spacing w:val="-6"/>
        </w:rPr>
        <w:t xml:space="preserve"> </w:t>
      </w:r>
      <w:r>
        <w:t>accessible</w:t>
      </w:r>
      <w:r>
        <w:rPr>
          <w:spacing w:val="-6"/>
        </w:rPr>
        <w:t xml:space="preserve"> </w:t>
      </w:r>
      <w:r>
        <w:t>URL.</w:t>
      </w:r>
      <w:r>
        <w:rPr>
          <w:spacing w:val="-6"/>
        </w:rPr>
        <w:t xml:space="preserve"> </w:t>
      </w:r>
      <w:r>
        <w:t>This</w:t>
      </w:r>
      <w:r>
        <w:rPr>
          <w:spacing w:val="-6"/>
        </w:rPr>
        <w:t xml:space="preserve"> </w:t>
      </w:r>
      <w:r>
        <w:t>involves configuring</w:t>
      </w:r>
      <w:r>
        <w:rPr>
          <w:spacing w:val="-6"/>
        </w:rPr>
        <w:t xml:space="preserve"> </w:t>
      </w:r>
      <w:r>
        <w:t>the</w:t>
      </w:r>
      <w:r>
        <w:rPr>
          <w:spacing w:val="-6"/>
        </w:rPr>
        <w:t xml:space="preserve"> </w:t>
      </w:r>
      <w:r>
        <w:t>server</w:t>
      </w:r>
      <w:r>
        <w:rPr>
          <w:spacing w:val="-6"/>
        </w:rPr>
        <w:t xml:space="preserve"> </w:t>
      </w:r>
      <w:r>
        <w:t>environment,</w:t>
      </w:r>
      <w:r>
        <w:rPr>
          <w:spacing w:val="-6"/>
        </w:rPr>
        <w:t xml:space="preserve"> </w:t>
      </w:r>
      <w:r>
        <w:t>managing</w:t>
      </w:r>
      <w:r>
        <w:rPr>
          <w:spacing w:val="-6"/>
        </w:rPr>
        <w:t xml:space="preserve"> </w:t>
      </w:r>
      <w:r>
        <w:t>dependencies,</w:t>
      </w:r>
      <w:r>
        <w:rPr>
          <w:spacing w:val="-6"/>
        </w:rPr>
        <w:t xml:space="preserve"> </w:t>
      </w:r>
      <w:r>
        <w:t>and</w:t>
      </w:r>
      <w:r>
        <w:rPr>
          <w:spacing w:val="-6"/>
        </w:rPr>
        <w:t xml:space="preserve"> </w:t>
      </w:r>
      <w:r>
        <w:t>launching</w:t>
      </w:r>
      <w:r>
        <w:rPr>
          <w:spacing w:val="-6"/>
        </w:rPr>
        <w:t xml:space="preserve"> </w:t>
      </w:r>
      <w:r>
        <w:t>the</w:t>
      </w:r>
      <w:r>
        <w:rPr>
          <w:spacing w:val="-6"/>
        </w:rPr>
        <w:t xml:space="preserve"> </w:t>
      </w:r>
      <w:r>
        <w:t>app</w:t>
      </w:r>
      <w:r>
        <w:rPr>
          <w:spacing w:val="-6"/>
        </w:rPr>
        <w:t xml:space="preserve"> </w:t>
      </w:r>
      <w:r>
        <w:t>for</w:t>
      </w:r>
      <w:r>
        <w:rPr>
          <w:spacing w:val="-6"/>
        </w:rPr>
        <w:t xml:space="preserve"> </w:t>
      </w:r>
      <w:r>
        <w:t xml:space="preserve">real-world </w:t>
      </w:r>
      <w:r>
        <w:rPr>
          <w:spacing w:val="-4"/>
        </w:rPr>
        <w:t>use.</w:t>
      </w:r>
    </w:p>
    <w:p w14:paraId="4C7743B3">
      <w:pPr>
        <w:pStyle w:val="4"/>
        <w:spacing w:before="240"/>
      </w:pPr>
      <w:bookmarkStart w:id="61" w:name="Activity 5.1: Preparing the Application "/>
      <w:bookmarkEnd w:id="61"/>
      <w:r>
        <w:t>Activity</w:t>
      </w:r>
      <w:r>
        <w:rPr>
          <w:spacing w:val="-3"/>
        </w:rPr>
        <w:t xml:space="preserve"> </w:t>
      </w:r>
      <w:r>
        <w:t>5.1:</w:t>
      </w:r>
      <w:r>
        <w:rPr>
          <w:spacing w:val="-2"/>
        </w:rPr>
        <w:t xml:space="preserve"> </w:t>
      </w:r>
      <w:r>
        <w:t>Preparing</w:t>
      </w:r>
      <w:r>
        <w:rPr>
          <w:spacing w:val="-3"/>
        </w:rPr>
        <w:t xml:space="preserve"> </w:t>
      </w:r>
      <w:r>
        <w:t>the</w:t>
      </w:r>
      <w:r>
        <w:rPr>
          <w:spacing w:val="-2"/>
        </w:rPr>
        <w:t xml:space="preserve"> </w:t>
      </w:r>
      <w:r>
        <w:t>Application</w:t>
      </w:r>
      <w:r>
        <w:rPr>
          <w:spacing w:val="-3"/>
        </w:rPr>
        <w:t xml:space="preserve"> </w:t>
      </w:r>
      <w:r>
        <w:t>for</w:t>
      </w:r>
      <w:r>
        <w:rPr>
          <w:spacing w:val="-2"/>
        </w:rPr>
        <w:t xml:space="preserve"> </w:t>
      </w:r>
      <w:r>
        <w:t>Local</w:t>
      </w:r>
      <w:r>
        <w:rPr>
          <w:spacing w:val="-2"/>
        </w:rPr>
        <w:t xml:space="preserve"> Deployment</w:t>
      </w:r>
    </w:p>
    <w:p w14:paraId="108BCA24">
      <w:pPr>
        <w:pStyle w:val="5"/>
        <w:spacing w:before="120"/>
      </w:pPr>
      <w:r>
        <w:t>Set</w:t>
      </w:r>
      <w:r>
        <w:rPr>
          <w:spacing w:val="-3"/>
        </w:rPr>
        <w:t xml:space="preserve"> </w:t>
      </w:r>
      <w:r>
        <w:t>Up</w:t>
      </w:r>
      <w:r>
        <w:rPr>
          <w:spacing w:val="-3"/>
        </w:rPr>
        <w:t xml:space="preserve"> </w:t>
      </w:r>
      <w:r>
        <w:t>a</w:t>
      </w:r>
      <w:r>
        <w:rPr>
          <w:spacing w:val="-3"/>
        </w:rPr>
        <w:t xml:space="preserve"> </w:t>
      </w:r>
      <w:r>
        <w:t>Virtual</w:t>
      </w:r>
      <w:r>
        <w:rPr>
          <w:spacing w:val="-3"/>
        </w:rPr>
        <w:t xml:space="preserve"> </w:t>
      </w:r>
      <w:r>
        <w:rPr>
          <w:spacing w:val="-2"/>
        </w:rPr>
        <w:t>Environment:</w:t>
      </w:r>
    </w:p>
    <w:p w14:paraId="7E8671AE">
      <w:pPr>
        <w:pStyle w:val="11"/>
        <w:numPr>
          <w:ilvl w:val="0"/>
          <w:numId w:val="4"/>
        </w:numPr>
        <w:tabs>
          <w:tab w:val="left" w:pos="719"/>
        </w:tabs>
        <w:spacing w:before="80" w:after="0" w:line="240" w:lineRule="auto"/>
        <w:ind w:left="719" w:right="0" w:hanging="359"/>
        <w:jc w:val="left"/>
        <w:rPr>
          <w:sz w:val="22"/>
        </w:rPr>
      </w:pPr>
      <w:r>
        <w:rPr>
          <w:sz w:val="22"/>
        </w:rPr>
        <w:t>Open</w:t>
      </w:r>
      <w:r>
        <w:rPr>
          <w:spacing w:val="-3"/>
          <w:sz w:val="22"/>
        </w:rPr>
        <w:t xml:space="preserve"> </w:t>
      </w:r>
      <w:r>
        <w:rPr>
          <w:sz w:val="22"/>
        </w:rPr>
        <w:t>a</w:t>
      </w:r>
      <w:r>
        <w:rPr>
          <w:spacing w:val="-3"/>
          <w:sz w:val="22"/>
        </w:rPr>
        <w:t xml:space="preserve"> </w:t>
      </w:r>
      <w:r>
        <w:rPr>
          <w:sz w:val="22"/>
        </w:rPr>
        <w:t>New</w:t>
      </w:r>
      <w:r>
        <w:rPr>
          <w:spacing w:val="-2"/>
          <w:sz w:val="22"/>
        </w:rPr>
        <w:t xml:space="preserve"> Terminal</w:t>
      </w:r>
    </w:p>
    <w:p w14:paraId="65F7233B">
      <w:pPr>
        <w:pStyle w:val="8"/>
        <w:spacing w:before="7"/>
        <w:rPr>
          <w:sz w:val="5"/>
        </w:rPr>
      </w:pPr>
      <w:r>
        <w:rPr>
          <w:sz w:val="5"/>
        </w:rPr>
        <w:drawing>
          <wp:anchor distT="0" distB="0" distL="0" distR="0" simplePos="0" relativeHeight="251669504" behindDoc="1" locked="0" layoutInCell="1" allowOverlap="1">
            <wp:simplePos x="0" y="0"/>
            <wp:positionH relativeFrom="page">
              <wp:posOffset>933450</wp:posOffset>
            </wp:positionH>
            <wp:positionV relativeFrom="paragraph">
              <wp:posOffset>57150</wp:posOffset>
            </wp:positionV>
            <wp:extent cx="5976620" cy="271081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5976783" cy="2710624"/>
                    </a:xfrm>
                    <a:prstGeom prst="rect">
                      <a:avLst/>
                    </a:prstGeom>
                  </pic:spPr>
                </pic:pic>
              </a:graphicData>
            </a:graphic>
          </wp:anchor>
        </w:drawing>
      </w:r>
    </w:p>
    <w:p w14:paraId="69500462">
      <w:pPr>
        <w:pStyle w:val="11"/>
        <w:numPr>
          <w:ilvl w:val="0"/>
          <w:numId w:val="4"/>
        </w:numPr>
        <w:tabs>
          <w:tab w:val="left" w:pos="719"/>
        </w:tabs>
        <w:spacing w:before="85" w:after="0" w:line="240" w:lineRule="auto"/>
        <w:ind w:left="719" w:right="0" w:hanging="359"/>
        <w:jc w:val="left"/>
        <w:rPr>
          <w:sz w:val="22"/>
        </w:rPr>
      </w:pPr>
      <w:r>
        <w:rPr>
          <w:sz w:val="22"/>
        </w:rPr>
        <w:t>Then</w:t>
      </w:r>
      <w:r>
        <w:rPr>
          <w:spacing w:val="-6"/>
          <w:sz w:val="22"/>
        </w:rPr>
        <w:t xml:space="preserve"> </w:t>
      </w:r>
      <w:r>
        <w:rPr>
          <w:sz w:val="22"/>
        </w:rPr>
        <w:t>open</w:t>
      </w:r>
      <w:r>
        <w:rPr>
          <w:spacing w:val="-5"/>
          <w:sz w:val="22"/>
        </w:rPr>
        <w:t xml:space="preserve"> </w:t>
      </w:r>
      <w:r>
        <w:rPr>
          <w:sz w:val="22"/>
        </w:rPr>
        <w:t>“Command</w:t>
      </w:r>
      <w:r>
        <w:rPr>
          <w:spacing w:val="-5"/>
          <w:sz w:val="22"/>
        </w:rPr>
        <w:t xml:space="preserve"> </w:t>
      </w:r>
      <w:r>
        <w:rPr>
          <w:spacing w:val="-2"/>
          <w:sz w:val="22"/>
        </w:rPr>
        <w:t>Prompt”</w:t>
      </w:r>
    </w:p>
    <w:p w14:paraId="4A119296">
      <w:pPr>
        <w:pStyle w:val="8"/>
        <w:spacing w:before="7"/>
        <w:rPr>
          <w:sz w:val="5"/>
        </w:rPr>
      </w:pPr>
      <w:r>
        <w:rPr>
          <w:sz w:val="5"/>
        </w:rPr>
        <w:drawing>
          <wp:anchor distT="0" distB="0" distL="0" distR="0" simplePos="0" relativeHeight="251670528" behindDoc="1" locked="0" layoutInCell="1" allowOverlap="1">
            <wp:simplePos x="0" y="0"/>
            <wp:positionH relativeFrom="page">
              <wp:posOffset>933450</wp:posOffset>
            </wp:positionH>
            <wp:positionV relativeFrom="paragraph">
              <wp:posOffset>57150</wp:posOffset>
            </wp:positionV>
            <wp:extent cx="2999740" cy="267081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2999637" cy="2670524"/>
                    </a:xfrm>
                    <a:prstGeom prst="rect">
                      <a:avLst/>
                    </a:prstGeom>
                  </pic:spPr>
                </pic:pic>
              </a:graphicData>
            </a:graphic>
          </wp:anchor>
        </w:drawing>
      </w:r>
    </w:p>
    <w:p w14:paraId="61B03A99">
      <w:pPr>
        <w:pStyle w:val="8"/>
        <w:spacing w:after="0"/>
        <w:rPr>
          <w:sz w:val="5"/>
        </w:rPr>
        <w:sectPr>
          <w:pgSz w:w="12240" w:h="15840"/>
          <w:pgMar w:top="1380" w:right="1080" w:bottom="280" w:left="1440" w:header="606" w:footer="0" w:gutter="0"/>
          <w:cols w:space="720" w:num="1"/>
        </w:sectPr>
      </w:pPr>
    </w:p>
    <w:p w14:paraId="2D88F95F">
      <w:pPr>
        <w:pStyle w:val="11"/>
        <w:numPr>
          <w:ilvl w:val="0"/>
          <w:numId w:val="4"/>
        </w:numPr>
        <w:tabs>
          <w:tab w:val="left" w:pos="720"/>
        </w:tabs>
        <w:spacing w:before="52" w:after="0" w:line="240" w:lineRule="auto"/>
        <w:ind w:left="720" w:right="993" w:hanging="360"/>
        <w:jc w:val="left"/>
        <w:rPr>
          <w:sz w:val="22"/>
        </w:rPr>
      </w:pPr>
      <w:bookmarkStart w:id="62" w:name=" "/>
      <w:bookmarkEnd w:id="62"/>
      <w:bookmarkStart w:id="63" w:name=" "/>
      <w:bookmarkEnd w:id="63"/>
      <w:bookmarkStart w:id="64" w:name=" "/>
      <w:bookmarkEnd w:id="64"/>
      <w:bookmarkStart w:id="65" w:name=" "/>
      <w:bookmarkEnd w:id="65"/>
      <w:bookmarkStart w:id="66" w:name=" "/>
      <w:bookmarkEnd w:id="66"/>
      <w:bookmarkStart w:id="67" w:name=" "/>
      <w:bookmarkEnd w:id="67"/>
      <w:r>
        <w:rPr>
          <w:sz w:val="22"/>
        </w:rPr>
        <w:t>Create</w:t>
      </w:r>
      <w:r>
        <w:rPr>
          <w:spacing w:val="-7"/>
          <w:sz w:val="22"/>
        </w:rPr>
        <w:t xml:space="preserve"> </w:t>
      </w:r>
      <w:r>
        <w:rPr>
          <w:sz w:val="22"/>
        </w:rPr>
        <w:t>and</w:t>
      </w:r>
      <w:r>
        <w:rPr>
          <w:spacing w:val="-7"/>
          <w:sz w:val="22"/>
        </w:rPr>
        <w:t xml:space="preserve"> </w:t>
      </w:r>
      <w:r>
        <w:rPr>
          <w:sz w:val="22"/>
        </w:rPr>
        <w:t>activate</w:t>
      </w:r>
      <w:r>
        <w:rPr>
          <w:spacing w:val="-7"/>
          <w:sz w:val="22"/>
        </w:rPr>
        <w:t xml:space="preserve"> </w:t>
      </w:r>
      <w:r>
        <w:rPr>
          <w:sz w:val="22"/>
        </w:rPr>
        <w:t>a</w:t>
      </w:r>
      <w:r>
        <w:rPr>
          <w:spacing w:val="-7"/>
          <w:sz w:val="22"/>
        </w:rPr>
        <w:t xml:space="preserve"> </w:t>
      </w:r>
      <w:r>
        <w:rPr>
          <w:sz w:val="22"/>
        </w:rPr>
        <w:t>virtual</w:t>
      </w:r>
      <w:r>
        <w:rPr>
          <w:spacing w:val="-7"/>
          <w:sz w:val="22"/>
        </w:rPr>
        <w:t xml:space="preserve"> </w:t>
      </w:r>
      <w:r>
        <w:rPr>
          <w:sz w:val="22"/>
        </w:rPr>
        <w:t>environment,</w:t>
      </w:r>
      <w:r>
        <w:rPr>
          <w:spacing w:val="-7"/>
          <w:sz w:val="22"/>
        </w:rPr>
        <w:t xml:space="preserve"> </w:t>
      </w:r>
      <w:r>
        <w:rPr>
          <w:sz w:val="22"/>
        </w:rPr>
        <w:t>then</w:t>
      </w:r>
      <w:r>
        <w:rPr>
          <w:spacing w:val="-7"/>
          <w:sz w:val="22"/>
        </w:rPr>
        <w:t xml:space="preserve"> </w:t>
      </w:r>
      <w:r>
        <w:rPr>
          <w:sz w:val="22"/>
        </w:rPr>
        <w:t>install</w:t>
      </w:r>
      <w:r>
        <w:rPr>
          <w:spacing w:val="-7"/>
          <w:sz w:val="22"/>
        </w:rPr>
        <w:t xml:space="preserve"> </w:t>
      </w:r>
      <w:r>
        <w:rPr>
          <w:sz w:val="22"/>
        </w:rPr>
        <w:t>all</w:t>
      </w:r>
      <w:r>
        <w:rPr>
          <w:spacing w:val="-7"/>
          <w:sz w:val="22"/>
        </w:rPr>
        <w:t xml:space="preserve"> </w:t>
      </w:r>
      <w:r>
        <w:rPr>
          <w:sz w:val="22"/>
        </w:rPr>
        <w:t>required</w:t>
      </w:r>
      <w:r>
        <w:rPr>
          <w:spacing w:val="-7"/>
          <w:sz w:val="22"/>
        </w:rPr>
        <w:t xml:space="preserve"> </w:t>
      </w:r>
      <w:r>
        <w:rPr>
          <w:sz w:val="22"/>
        </w:rPr>
        <w:t>dependencies</w:t>
      </w:r>
      <w:r>
        <w:rPr>
          <w:spacing w:val="-7"/>
          <w:sz w:val="22"/>
        </w:rPr>
        <w:t xml:space="preserve"> </w:t>
      </w:r>
      <w:r>
        <w:rPr>
          <w:sz w:val="22"/>
        </w:rPr>
        <w:t xml:space="preserve">from </w:t>
      </w:r>
      <w:r>
        <w:rPr>
          <w:spacing w:val="-2"/>
          <w:sz w:val="22"/>
        </w:rPr>
        <w:t>requirements.</w:t>
      </w:r>
    </w:p>
    <w:p w14:paraId="4D42D89F">
      <w:pPr>
        <w:pStyle w:val="8"/>
        <w:spacing w:before="5"/>
        <w:rPr>
          <w:sz w:val="3"/>
        </w:rPr>
      </w:pPr>
      <w:r>
        <w:rPr>
          <w:sz w:val="3"/>
        </w:rPr>
        <mc:AlternateContent>
          <mc:Choice Requires="wps">
            <w:drawing>
              <wp:anchor distT="0" distB="0" distL="0" distR="0" simplePos="0" relativeHeight="251670528" behindDoc="1" locked="0" layoutInCell="1" allowOverlap="1">
                <wp:simplePos x="0" y="0"/>
                <wp:positionH relativeFrom="page">
                  <wp:posOffset>914400</wp:posOffset>
                </wp:positionH>
                <wp:positionV relativeFrom="paragraph">
                  <wp:posOffset>40640</wp:posOffset>
                </wp:positionV>
                <wp:extent cx="5943600" cy="736600"/>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5943600" cy="736600"/>
                        </a:xfrm>
                        <a:prstGeom prst="rect">
                          <a:avLst/>
                        </a:prstGeom>
                        <a:solidFill>
                          <a:srgbClr val="121213"/>
                        </a:solidFill>
                      </wps:spPr>
                      <wps:txbx>
                        <w:txbxContent>
                          <w:p w14:paraId="17B6EC6F">
                            <w:pPr>
                              <w:spacing w:before="0" w:line="386" w:lineRule="auto"/>
                              <w:ind w:left="0" w:right="4812" w:firstLine="0"/>
                              <w:jc w:val="left"/>
                              <w:rPr>
                                <w:color w:val="000000"/>
                                <w:sz w:val="20"/>
                              </w:rPr>
                            </w:pPr>
                            <w:r>
                              <w:rPr>
                                <w:color w:val="FFFFFF"/>
                                <w:sz w:val="20"/>
                              </w:rPr>
                              <w:t xml:space="preserve">D:\projects&gt;python -m venv myenv </w:t>
                            </w:r>
                            <w:r>
                              <w:rPr>
                                <w:color w:val="FFFFFF"/>
                                <w:spacing w:val="-2"/>
                                <w:sz w:val="20"/>
                              </w:rPr>
                              <w:t xml:space="preserve">D:\projects&gt;"d:\projects\venv\Scripts\activate" </w:t>
                            </w:r>
                            <w:r>
                              <w:rPr>
                                <w:color w:val="FFFFFF"/>
                                <w:sz w:val="20"/>
                              </w:rPr>
                              <w:t>(myenv)</w:t>
                            </w:r>
                            <w:r>
                              <w:rPr>
                                <w:color w:val="FFFFFF"/>
                                <w:spacing w:val="-12"/>
                                <w:sz w:val="20"/>
                              </w:rPr>
                              <w:t xml:space="preserve"> </w:t>
                            </w:r>
                            <w:r>
                              <w:rPr>
                                <w:color w:val="FFFFFF"/>
                                <w:sz w:val="20"/>
                              </w:rPr>
                              <w:t>D:\projects&gt;pip</w:t>
                            </w:r>
                            <w:r>
                              <w:rPr>
                                <w:color w:val="FFFFFF"/>
                                <w:spacing w:val="-11"/>
                                <w:sz w:val="20"/>
                              </w:rPr>
                              <w:t xml:space="preserve"> </w:t>
                            </w:r>
                            <w:r>
                              <w:rPr>
                                <w:color w:val="FFFFFF"/>
                                <w:sz w:val="20"/>
                              </w:rPr>
                              <w:t>install</w:t>
                            </w:r>
                            <w:r>
                              <w:rPr>
                                <w:color w:val="FFFFFF"/>
                                <w:spacing w:val="-11"/>
                                <w:sz w:val="20"/>
                              </w:rPr>
                              <w:t xml:space="preserve"> </w:t>
                            </w:r>
                            <w:r>
                              <w:rPr>
                                <w:color w:val="FFFFFF"/>
                                <w:sz w:val="20"/>
                              </w:rPr>
                              <w:t>-r</w:t>
                            </w:r>
                            <w:r>
                              <w:rPr>
                                <w:color w:val="FFFFFF"/>
                                <w:spacing w:val="-11"/>
                                <w:sz w:val="20"/>
                              </w:rPr>
                              <w:t xml:space="preserve"> </w:t>
                            </w:r>
                            <w:r>
                              <w:rPr>
                                <w:color w:val="FFFFFF"/>
                                <w:sz w:val="20"/>
                              </w:rPr>
                              <w:t>requirements.txt</w:t>
                            </w:r>
                          </w:p>
                        </w:txbxContent>
                      </wps:txbx>
                      <wps:bodyPr wrap="square" lIns="0" tIns="0" rIns="0" bIns="0" rtlCol="0">
                        <a:noAutofit/>
                      </wps:bodyPr>
                    </wps:wsp>
                  </a:graphicData>
                </a:graphic>
              </wp:anchor>
            </w:drawing>
          </mc:Choice>
          <mc:Fallback>
            <w:pict>
              <v:shape id="Textbox 22" o:spid="_x0000_s1026" o:spt="202" type="#_x0000_t202" style="position:absolute;left:0pt;margin-left:72pt;margin-top:3.2pt;height:58pt;width:468pt;mso-position-horizontal-relative:page;mso-wrap-distance-bottom:0pt;mso-wrap-distance-top:0pt;z-index:-251645952;mso-width-relative:page;mso-height-relative:page;" fillcolor="#121213" filled="t" stroked="f" coordsize="21600,21600" o:gfxdata="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iZFhP2QAAAAoBAAAPAAAAAAAAAAEAIAAAACIAAABk&#10;cnMvZG93bnJldi54bWxQSwECFAAUAAAACACHTuJA07WjpcwBAACqAwAADgAAAAAAAAABACAAAAAo&#10;AQAAZHJzL2Uyb0RvYy54bWxQSwUGAAAAAAYABgBZAQAAZgUAAAAA&#10;">
                <v:fill on="t" focussize="0,0"/>
                <v:stroke on="f"/>
                <v:imagedata o:title=""/>
                <o:lock v:ext="edit" aspectratio="f"/>
                <v:textbox inset="0mm,0mm,0mm,0mm">
                  <w:txbxContent>
                    <w:p w14:paraId="17B6EC6F">
                      <w:pPr>
                        <w:spacing w:before="0" w:line="386" w:lineRule="auto"/>
                        <w:ind w:left="0" w:right="4812" w:firstLine="0"/>
                        <w:jc w:val="left"/>
                        <w:rPr>
                          <w:color w:val="000000"/>
                          <w:sz w:val="20"/>
                        </w:rPr>
                      </w:pPr>
                      <w:r>
                        <w:rPr>
                          <w:color w:val="FFFFFF"/>
                          <w:sz w:val="20"/>
                        </w:rPr>
                        <w:t xml:space="preserve">D:\projects&gt;python -m venv myenv </w:t>
                      </w:r>
                      <w:r>
                        <w:rPr>
                          <w:color w:val="FFFFFF"/>
                          <w:spacing w:val="-2"/>
                          <w:sz w:val="20"/>
                        </w:rPr>
                        <w:t xml:space="preserve">D:\projects&gt;"d:\projects\venv\Scripts\activate" </w:t>
                      </w:r>
                      <w:r>
                        <w:rPr>
                          <w:color w:val="FFFFFF"/>
                          <w:sz w:val="20"/>
                        </w:rPr>
                        <w:t>(myenv)</w:t>
                      </w:r>
                      <w:r>
                        <w:rPr>
                          <w:color w:val="FFFFFF"/>
                          <w:spacing w:val="-12"/>
                          <w:sz w:val="20"/>
                        </w:rPr>
                        <w:t xml:space="preserve"> </w:t>
                      </w:r>
                      <w:r>
                        <w:rPr>
                          <w:color w:val="FFFFFF"/>
                          <w:sz w:val="20"/>
                        </w:rPr>
                        <w:t>D:\projects&gt;pip</w:t>
                      </w:r>
                      <w:r>
                        <w:rPr>
                          <w:color w:val="FFFFFF"/>
                          <w:spacing w:val="-11"/>
                          <w:sz w:val="20"/>
                        </w:rPr>
                        <w:t xml:space="preserve"> </w:t>
                      </w:r>
                      <w:r>
                        <w:rPr>
                          <w:color w:val="FFFFFF"/>
                          <w:sz w:val="20"/>
                        </w:rPr>
                        <w:t>install</w:t>
                      </w:r>
                      <w:r>
                        <w:rPr>
                          <w:color w:val="FFFFFF"/>
                          <w:spacing w:val="-11"/>
                          <w:sz w:val="20"/>
                        </w:rPr>
                        <w:t xml:space="preserve"> </w:t>
                      </w:r>
                      <w:r>
                        <w:rPr>
                          <w:color w:val="FFFFFF"/>
                          <w:sz w:val="20"/>
                        </w:rPr>
                        <w:t>-r</w:t>
                      </w:r>
                      <w:r>
                        <w:rPr>
                          <w:color w:val="FFFFFF"/>
                          <w:spacing w:val="-11"/>
                          <w:sz w:val="20"/>
                        </w:rPr>
                        <w:t xml:space="preserve"> </w:t>
                      </w:r>
                      <w:r>
                        <w:rPr>
                          <w:color w:val="FFFFFF"/>
                          <w:sz w:val="20"/>
                        </w:rPr>
                        <w:t>requirements.txt</w:t>
                      </w:r>
                    </w:p>
                  </w:txbxContent>
                </v:textbox>
                <w10:wrap type="topAndBottom"/>
              </v:shape>
            </w:pict>
          </mc:Fallback>
        </mc:AlternateContent>
      </w:r>
    </w:p>
    <w:p w14:paraId="462AB701">
      <w:pPr>
        <w:pStyle w:val="8"/>
        <w:spacing w:before="70"/>
      </w:pPr>
    </w:p>
    <w:p w14:paraId="6CCFE6D7">
      <w:pPr>
        <w:pStyle w:val="5"/>
      </w:pPr>
      <w:r>
        <w:rPr>
          <w:spacing w:val="-2"/>
        </w:rPr>
        <w:t>Configure</w:t>
      </w:r>
      <w:r>
        <w:rPr>
          <w:spacing w:val="3"/>
        </w:rPr>
        <w:t xml:space="preserve"> </w:t>
      </w:r>
      <w:r>
        <w:rPr>
          <w:spacing w:val="-2"/>
        </w:rPr>
        <w:t>Environment</w:t>
      </w:r>
      <w:r>
        <w:rPr>
          <w:spacing w:val="3"/>
        </w:rPr>
        <w:t xml:space="preserve"> </w:t>
      </w:r>
      <w:r>
        <w:rPr>
          <w:spacing w:val="-2"/>
        </w:rPr>
        <w:t>Variables:</w:t>
      </w:r>
    </w:p>
    <w:p w14:paraId="682F463B">
      <w:pPr>
        <w:pStyle w:val="11"/>
        <w:numPr>
          <w:ilvl w:val="0"/>
          <w:numId w:val="4"/>
        </w:numPr>
        <w:tabs>
          <w:tab w:val="left" w:pos="720"/>
        </w:tabs>
        <w:spacing w:before="80" w:after="0" w:line="240" w:lineRule="auto"/>
        <w:ind w:left="720" w:right="1392" w:hanging="360"/>
        <w:jc w:val="left"/>
        <w:rPr>
          <w:sz w:val="22"/>
        </w:rPr>
      </w:pPr>
      <w:r>
        <w:rPr>
          <w:sz w:val="22"/>
        </w:rPr>
        <w:t>Create</w:t>
      </w:r>
      <w:r>
        <w:rPr>
          <w:spacing w:val="-6"/>
          <w:sz w:val="22"/>
        </w:rPr>
        <w:t xml:space="preserve"> </w:t>
      </w:r>
      <w:r>
        <w:rPr>
          <w:sz w:val="22"/>
        </w:rPr>
        <w:t>a</w:t>
      </w:r>
      <w:r>
        <w:rPr>
          <w:spacing w:val="-6"/>
          <w:sz w:val="22"/>
        </w:rPr>
        <w:t xml:space="preserve"> </w:t>
      </w:r>
      <w:r>
        <w:rPr>
          <w:sz w:val="22"/>
        </w:rPr>
        <w:t>.env</w:t>
      </w:r>
      <w:r>
        <w:rPr>
          <w:spacing w:val="-6"/>
          <w:sz w:val="22"/>
        </w:rPr>
        <w:t xml:space="preserve"> </w:t>
      </w:r>
      <w:r>
        <w:rPr>
          <w:sz w:val="22"/>
        </w:rPr>
        <w:t>file</w:t>
      </w:r>
      <w:r>
        <w:rPr>
          <w:spacing w:val="-6"/>
          <w:sz w:val="22"/>
        </w:rPr>
        <w:t xml:space="preserve"> </w:t>
      </w:r>
      <w:r>
        <w:rPr>
          <w:sz w:val="22"/>
        </w:rPr>
        <w:t>in</w:t>
      </w:r>
      <w:r>
        <w:rPr>
          <w:spacing w:val="-6"/>
          <w:sz w:val="22"/>
        </w:rPr>
        <w:t xml:space="preserve"> </w:t>
      </w:r>
      <w:r>
        <w:rPr>
          <w:sz w:val="22"/>
        </w:rPr>
        <w:t>the</w:t>
      </w:r>
      <w:r>
        <w:rPr>
          <w:spacing w:val="-6"/>
          <w:sz w:val="22"/>
        </w:rPr>
        <w:t xml:space="preserve"> </w:t>
      </w:r>
      <w:r>
        <w:rPr>
          <w:sz w:val="22"/>
        </w:rPr>
        <w:t>project</w:t>
      </w:r>
      <w:r>
        <w:rPr>
          <w:spacing w:val="-6"/>
          <w:sz w:val="22"/>
        </w:rPr>
        <w:t xml:space="preserve"> </w:t>
      </w:r>
      <w:r>
        <w:rPr>
          <w:sz w:val="22"/>
        </w:rPr>
        <w:t>root</w:t>
      </w:r>
      <w:r>
        <w:rPr>
          <w:spacing w:val="-6"/>
          <w:sz w:val="22"/>
        </w:rPr>
        <w:t xml:space="preserve"> </w:t>
      </w:r>
      <w:r>
        <w:rPr>
          <w:sz w:val="22"/>
        </w:rPr>
        <w:t>and</w:t>
      </w:r>
      <w:r>
        <w:rPr>
          <w:spacing w:val="-6"/>
          <w:sz w:val="22"/>
        </w:rPr>
        <w:t xml:space="preserve"> </w:t>
      </w:r>
      <w:r>
        <w:rPr>
          <w:sz w:val="22"/>
        </w:rPr>
        <w:t>add</w:t>
      </w:r>
      <w:r>
        <w:rPr>
          <w:spacing w:val="-6"/>
          <w:sz w:val="22"/>
        </w:rPr>
        <w:t xml:space="preserve"> </w:t>
      </w:r>
      <w:r>
        <w:rPr>
          <w:sz w:val="22"/>
        </w:rPr>
        <w:t>your</w:t>
      </w:r>
      <w:r>
        <w:rPr>
          <w:spacing w:val="-6"/>
          <w:sz w:val="22"/>
        </w:rPr>
        <w:t xml:space="preserve"> </w:t>
      </w:r>
      <w:r>
        <w:rPr>
          <w:sz w:val="22"/>
        </w:rPr>
        <w:t>Groq</w:t>
      </w:r>
      <w:r>
        <w:rPr>
          <w:spacing w:val="-6"/>
          <w:sz w:val="22"/>
        </w:rPr>
        <w:t xml:space="preserve"> </w:t>
      </w:r>
      <w:r>
        <w:rPr>
          <w:sz w:val="22"/>
        </w:rPr>
        <w:t>API</w:t>
      </w:r>
      <w:r>
        <w:rPr>
          <w:spacing w:val="-6"/>
          <w:sz w:val="22"/>
        </w:rPr>
        <w:t xml:space="preserve"> </w:t>
      </w:r>
      <w:r>
        <w:rPr>
          <w:sz w:val="22"/>
        </w:rPr>
        <w:t>key.</w:t>
      </w:r>
      <w:r>
        <w:rPr>
          <w:spacing w:val="-6"/>
          <w:sz w:val="22"/>
        </w:rPr>
        <w:t xml:space="preserve"> </w:t>
      </w:r>
      <w:r>
        <w:rPr>
          <w:sz w:val="22"/>
        </w:rPr>
        <w:t>The</w:t>
      </w:r>
      <w:r>
        <w:rPr>
          <w:spacing w:val="-6"/>
          <w:sz w:val="22"/>
        </w:rPr>
        <w:t xml:space="preserve"> </w:t>
      </w:r>
      <w:r>
        <w:rPr>
          <w:sz w:val="22"/>
        </w:rPr>
        <w:t>app</w:t>
      </w:r>
      <w:r>
        <w:rPr>
          <w:spacing w:val="-6"/>
          <w:sz w:val="22"/>
        </w:rPr>
        <w:t xml:space="preserve"> </w:t>
      </w:r>
      <w:r>
        <w:rPr>
          <w:sz w:val="22"/>
        </w:rPr>
        <w:t>loads</w:t>
      </w:r>
      <w:r>
        <w:rPr>
          <w:spacing w:val="-6"/>
          <w:sz w:val="22"/>
        </w:rPr>
        <w:t xml:space="preserve"> </w:t>
      </w:r>
      <w:r>
        <w:rPr>
          <w:sz w:val="22"/>
        </w:rPr>
        <w:t>this automatically using python-dotenv at startup:</w:t>
      </w:r>
    </w:p>
    <w:p w14:paraId="237A8D6F">
      <w:pPr>
        <w:spacing w:before="80"/>
        <w:ind w:left="720" w:right="0" w:firstLine="0"/>
        <w:jc w:val="left"/>
        <w:rPr>
          <w:sz w:val="20"/>
        </w:rPr>
      </w:pPr>
      <w:r>
        <w:rPr>
          <w:spacing w:val="-2"/>
          <w:sz w:val="20"/>
        </w:rPr>
        <w:t>GROQ_API_KEY=your_groq_api_key_here</w:t>
      </w:r>
    </w:p>
    <w:p w14:paraId="032D46B5">
      <w:pPr>
        <w:pStyle w:val="8"/>
        <w:spacing w:before="6"/>
        <w:rPr>
          <w:sz w:val="20"/>
        </w:rPr>
      </w:pPr>
    </w:p>
    <w:p w14:paraId="18352693">
      <w:pPr>
        <w:pStyle w:val="4"/>
      </w:pPr>
      <w:bookmarkStart w:id="68" w:name="Activity 5.2: Local Testing and Verifica"/>
      <w:bookmarkEnd w:id="68"/>
      <w:r>
        <w:t>Activity</w:t>
      </w:r>
      <w:r>
        <w:rPr>
          <w:spacing w:val="-7"/>
        </w:rPr>
        <w:t xml:space="preserve"> </w:t>
      </w:r>
      <w:r>
        <w:t>5.2:</w:t>
      </w:r>
      <w:r>
        <w:rPr>
          <w:spacing w:val="-7"/>
        </w:rPr>
        <w:t xml:space="preserve"> </w:t>
      </w:r>
      <w:r>
        <w:t>Local</w:t>
      </w:r>
      <w:r>
        <w:rPr>
          <w:spacing w:val="-6"/>
        </w:rPr>
        <w:t xml:space="preserve"> </w:t>
      </w:r>
      <w:r>
        <w:t>Testing</w:t>
      </w:r>
      <w:r>
        <w:rPr>
          <w:spacing w:val="-7"/>
        </w:rPr>
        <w:t xml:space="preserve"> </w:t>
      </w:r>
      <w:r>
        <w:t>and</w:t>
      </w:r>
      <w:r>
        <w:rPr>
          <w:spacing w:val="-6"/>
        </w:rPr>
        <w:t xml:space="preserve"> </w:t>
      </w:r>
      <w:r>
        <w:rPr>
          <w:spacing w:val="-2"/>
        </w:rPr>
        <w:t>Verification</w:t>
      </w:r>
    </w:p>
    <w:p w14:paraId="015549A0">
      <w:pPr>
        <w:pStyle w:val="5"/>
        <w:spacing w:before="120"/>
      </w:pPr>
      <w:r>
        <w:t>Start</w:t>
      </w:r>
      <w:r>
        <w:rPr>
          <w:spacing w:val="-9"/>
        </w:rPr>
        <w:t xml:space="preserve"> </w:t>
      </w:r>
      <w:r>
        <w:t>the</w:t>
      </w:r>
      <w:r>
        <w:rPr>
          <w:spacing w:val="-8"/>
        </w:rPr>
        <w:t xml:space="preserve"> </w:t>
      </w:r>
      <w:r>
        <w:t>Flask</w:t>
      </w:r>
      <w:r>
        <w:rPr>
          <w:spacing w:val="-8"/>
        </w:rPr>
        <w:t xml:space="preserve"> </w:t>
      </w:r>
      <w:r>
        <w:t>Development</w:t>
      </w:r>
      <w:r>
        <w:rPr>
          <w:spacing w:val="-8"/>
        </w:rPr>
        <w:t xml:space="preserve"> </w:t>
      </w:r>
      <w:r>
        <w:rPr>
          <w:spacing w:val="-2"/>
        </w:rPr>
        <w:t>Server:</w:t>
      </w:r>
    </w:p>
    <w:p w14:paraId="38A986C8">
      <w:pPr>
        <w:pStyle w:val="11"/>
        <w:numPr>
          <w:ilvl w:val="0"/>
          <w:numId w:val="4"/>
        </w:numPr>
        <w:tabs>
          <w:tab w:val="left" w:pos="719"/>
        </w:tabs>
        <w:spacing w:before="80" w:after="0" w:line="240" w:lineRule="auto"/>
        <w:ind w:left="719" w:right="0" w:hanging="359"/>
        <w:jc w:val="left"/>
        <w:rPr>
          <w:sz w:val="22"/>
        </w:rPr>
      </w:pPr>
      <w:r>
        <w:rPr>
          <w:sz w:val="22"/>
        </w:rPr>
        <w:t>Run</w:t>
      </w:r>
      <w:r>
        <w:rPr>
          <w:spacing w:val="-8"/>
          <w:sz w:val="22"/>
        </w:rPr>
        <w:t xml:space="preserve"> </w:t>
      </w:r>
      <w:r>
        <w:rPr>
          <w:sz w:val="22"/>
        </w:rPr>
        <w:t>the</w:t>
      </w:r>
      <w:r>
        <w:rPr>
          <w:spacing w:val="-8"/>
          <w:sz w:val="22"/>
        </w:rPr>
        <w:t xml:space="preserve"> </w:t>
      </w:r>
      <w:r>
        <w:rPr>
          <w:sz w:val="22"/>
        </w:rPr>
        <w:t>application</w:t>
      </w:r>
      <w:r>
        <w:rPr>
          <w:spacing w:val="-8"/>
          <w:sz w:val="22"/>
        </w:rPr>
        <w:t xml:space="preserve"> </w:t>
      </w:r>
      <w:r>
        <w:rPr>
          <w:sz w:val="22"/>
        </w:rPr>
        <w:t>locally</w:t>
      </w:r>
      <w:r>
        <w:rPr>
          <w:spacing w:val="-8"/>
          <w:sz w:val="22"/>
        </w:rPr>
        <w:t xml:space="preserve"> </w:t>
      </w:r>
      <w:r>
        <w:rPr>
          <w:spacing w:val="-2"/>
          <w:sz w:val="22"/>
        </w:rPr>
        <w:t>using:</w:t>
      </w:r>
    </w:p>
    <w:p w14:paraId="7F474761">
      <w:pPr>
        <w:pStyle w:val="8"/>
        <w:spacing w:before="6"/>
        <w:rPr>
          <w:sz w:val="3"/>
        </w:rPr>
      </w:pPr>
      <w:r>
        <w:rPr>
          <w:sz w:val="3"/>
        </w:rPr>
        <mc:AlternateContent>
          <mc:Choice Requires="wps">
            <w:drawing>
              <wp:anchor distT="0" distB="0" distL="0" distR="0" simplePos="0" relativeHeight="251671552" behindDoc="1" locked="0" layoutInCell="1" allowOverlap="1">
                <wp:simplePos x="0" y="0"/>
                <wp:positionH relativeFrom="page">
                  <wp:posOffset>914400</wp:posOffset>
                </wp:positionH>
                <wp:positionV relativeFrom="paragraph">
                  <wp:posOffset>41910</wp:posOffset>
                </wp:positionV>
                <wp:extent cx="5943600" cy="215900"/>
                <wp:effectExtent l="0" t="0" r="0" b="0"/>
                <wp:wrapTopAndBottom/>
                <wp:docPr id="23" name="Textbox 23"/>
                <wp:cNvGraphicFramePr/>
                <a:graphic xmlns:a="http://schemas.openxmlformats.org/drawingml/2006/main">
                  <a:graphicData uri="http://schemas.microsoft.com/office/word/2010/wordprocessingShape">
                    <wps:wsp>
                      <wps:cNvSpPr txBox="1"/>
                      <wps:spPr>
                        <a:xfrm>
                          <a:off x="0" y="0"/>
                          <a:ext cx="5943600" cy="215900"/>
                        </a:xfrm>
                        <a:prstGeom prst="rect">
                          <a:avLst/>
                        </a:prstGeom>
                        <a:solidFill>
                          <a:srgbClr val="121213"/>
                        </a:solidFill>
                      </wps:spPr>
                      <wps:txbx>
                        <w:txbxContent>
                          <w:p w14:paraId="5EACE528">
                            <w:pPr>
                              <w:spacing w:before="0" w:line="228" w:lineRule="exact"/>
                              <w:ind w:left="0" w:right="0" w:firstLine="0"/>
                              <w:jc w:val="left"/>
                              <w:rPr>
                                <w:color w:val="000000"/>
                                <w:sz w:val="20"/>
                              </w:rPr>
                            </w:pPr>
                            <w:r>
                              <w:rPr>
                                <w:color w:val="FFFFFF"/>
                                <w:spacing w:val="-2"/>
                                <w:sz w:val="20"/>
                              </w:rPr>
                              <w:t>(myenv)</w:t>
                            </w:r>
                            <w:r>
                              <w:rPr>
                                <w:color w:val="FFFFFF"/>
                                <w:spacing w:val="6"/>
                                <w:sz w:val="20"/>
                              </w:rPr>
                              <w:t xml:space="preserve"> </w:t>
                            </w:r>
                            <w:r>
                              <w:rPr>
                                <w:color w:val="FFFFFF"/>
                                <w:spacing w:val="-2"/>
                                <w:sz w:val="20"/>
                              </w:rPr>
                              <w:t>D:\projects&gt;python</w:t>
                            </w:r>
                            <w:r>
                              <w:rPr>
                                <w:color w:val="FFFFFF"/>
                                <w:spacing w:val="6"/>
                                <w:sz w:val="20"/>
                              </w:rPr>
                              <w:t xml:space="preserve"> </w:t>
                            </w:r>
                            <w:r>
                              <w:rPr>
                                <w:color w:val="FFFFFF"/>
                                <w:spacing w:val="-2"/>
                                <w:sz w:val="20"/>
                              </w:rPr>
                              <w:t>app.py</w:t>
                            </w:r>
                          </w:p>
                        </w:txbxContent>
                      </wps:txbx>
                      <wps:bodyPr wrap="square" lIns="0" tIns="0" rIns="0" bIns="0" rtlCol="0">
                        <a:noAutofit/>
                      </wps:bodyPr>
                    </wps:wsp>
                  </a:graphicData>
                </a:graphic>
              </wp:anchor>
            </w:drawing>
          </mc:Choice>
          <mc:Fallback>
            <w:pict>
              <v:shape id="Textbox 23" o:spid="_x0000_s1026" o:spt="202" type="#_x0000_t202" style="position:absolute;left:0pt;margin-left:72pt;margin-top:3.3pt;height:17pt;width:468pt;mso-position-horizontal-relative:page;mso-wrap-distance-bottom:0pt;mso-wrap-distance-top:0pt;z-index:-251644928;mso-width-relative:page;mso-height-relative:page;" fillcolor="#121213" filled="t" stroked="f" coordsize="21600,21600" o:gfxdata="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gafENgAAAAJAQAADwAAAAAAAAABACAAAAAiAAAA&#10;ZHJzL2Rvd25yZXYueG1sUEsBAhQAFAAAAAgAh07iQNWyQ2bOAQAAqgMAAA4AAAAAAAAAAQAgAAAA&#10;JwEAAGRycy9lMm9Eb2MueG1sUEsFBgAAAAAGAAYAWQEAAGcFAAAAAA==&#10;">
                <v:fill on="t" focussize="0,0"/>
                <v:stroke on="f"/>
                <v:imagedata o:title=""/>
                <o:lock v:ext="edit" aspectratio="f"/>
                <v:textbox inset="0mm,0mm,0mm,0mm">
                  <w:txbxContent>
                    <w:p w14:paraId="5EACE528">
                      <w:pPr>
                        <w:spacing w:before="0" w:line="228" w:lineRule="exact"/>
                        <w:ind w:left="0" w:right="0" w:firstLine="0"/>
                        <w:jc w:val="left"/>
                        <w:rPr>
                          <w:color w:val="000000"/>
                          <w:sz w:val="20"/>
                        </w:rPr>
                      </w:pPr>
                      <w:r>
                        <w:rPr>
                          <w:color w:val="FFFFFF"/>
                          <w:spacing w:val="-2"/>
                          <w:sz w:val="20"/>
                        </w:rPr>
                        <w:t>(myenv)</w:t>
                      </w:r>
                      <w:r>
                        <w:rPr>
                          <w:color w:val="FFFFFF"/>
                          <w:spacing w:val="6"/>
                          <w:sz w:val="20"/>
                        </w:rPr>
                        <w:t xml:space="preserve"> </w:t>
                      </w:r>
                      <w:r>
                        <w:rPr>
                          <w:color w:val="FFFFFF"/>
                          <w:spacing w:val="-2"/>
                          <w:sz w:val="20"/>
                        </w:rPr>
                        <w:t>D:\projects&gt;python</w:t>
                      </w:r>
                      <w:r>
                        <w:rPr>
                          <w:color w:val="FFFFFF"/>
                          <w:spacing w:val="6"/>
                          <w:sz w:val="20"/>
                        </w:rPr>
                        <w:t xml:space="preserve"> </w:t>
                      </w:r>
                      <w:r>
                        <w:rPr>
                          <w:color w:val="FFFFFF"/>
                          <w:spacing w:val="-2"/>
                          <w:sz w:val="20"/>
                        </w:rPr>
                        <w:t>app.py</w:t>
                      </w:r>
                    </w:p>
                  </w:txbxContent>
                </v:textbox>
                <w10:wrap type="topAndBottom"/>
              </v:shape>
            </w:pict>
          </mc:Fallback>
        </mc:AlternateContent>
      </w:r>
    </w:p>
    <w:p w14:paraId="4DBF9209">
      <w:pPr>
        <w:pStyle w:val="11"/>
        <w:numPr>
          <w:ilvl w:val="0"/>
          <w:numId w:val="4"/>
        </w:numPr>
        <w:tabs>
          <w:tab w:val="left" w:pos="719"/>
        </w:tabs>
        <w:spacing w:before="32" w:after="0" w:line="240" w:lineRule="auto"/>
        <w:ind w:left="719" w:right="0" w:hanging="359"/>
        <w:jc w:val="left"/>
        <w:rPr>
          <w:sz w:val="22"/>
        </w:rPr>
      </w:pPr>
      <w:r>
        <w:rPr>
          <w:sz w:val="22"/>
        </w:rPr>
        <w:t>Once</w:t>
      </w:r>
      <w:r>
        <w:rPr>
          <w:spacing w:val="-9"/>
          <w:sz w:val="22"/>
        </w:rPr>
        <w:t xml:space="preserve"> </w:t>
      </w:r>
      <w:r>
        <w:rPr>
          <w:sz w:val="22"/>
        </w:rPr>
        <w:t>running,</w:t>
      </w:r>
      <w:r>
        <w:rPr>
          <w:spacing w:val="-7"/>
          <w:sz w:val="22"/>
        </w:rPr>
        <w:t xml:space="preserve"> </w:t>
      </w:r>
      <w:r>
        <w:rPr>
          <w:sz w:val="22"/>
        </w:rPr>
        <w:t>open</w:t>
      </w:r>
      <w:r>
        <w:rPr>
          <w:spacing w:val="-7"/>
          <w:sz w:val="22"/>
        </w:rPr>
        <w:t xml:space="preserve"> </w:t>
      </w:r>
      <w:r>
        <w:rPr>
          <w:sz w:val="22"/>
        </w:rPr>
        <w:t>a</w:t>
      </w:r>
      <w:r>
        <w:rPr>
          <w:spacing w:val="-7"/>
          <w:sz w:val="22"/>
        </w:rPr>
        <w:t xml:space="preserve"> </w:t>
      </w:r>
      <w:r>
        <w:rPr>
          <w:sz w:val="22"/>
        </w:rPr>
        <w:t>browser</w:t>
      </w:r>
      <w:r>
        <w:rPr>
          <w:spacing w:val="-7"/>
          <w:sz w:val="22"/>
        </w:rPr>
        <w:t xml:space="preserve"> </w:t>
      </w:r>
      <w:r>
        <w:rPr>
          <w:sz w:val="22"/>
        </w:rPr>
        <w:t>and</w:t>
      </w:r>
      <w:r>
        <w:rPr>
          <w:spacing w:val="-7"/>
          <w:sz w:val="22"/>
        </w:rPr>
        <w:t xml:space="preserve"> </w:t>
      </w:r>
      <w:r>
        <w:rPr>
          <w:sz w:val="22"/>
        </w:rPr>
        <w:t>navigate</w:t>
      </w:r>
      <w:r>
        <w:rPr>
          <w:spacing w:val="-7"/>
          <w:sz w:val="22"/>
        </w:rPr>
        <w:t xml:space="preserve"> </w:t>
      </w:r>
      <w:r>
        <w:rPr>
          <w:sz w:val="22"/>
        </w:rPr>
        <w:t>to</w:t>
      </w:r>
      <w:r>
        <w:rPr>
          <w:spacing w:val="-7"/>
          <w:sz w:val="22"/>
        </w:rPr>
        <w:t xml:space="preserve"> </w:t>
      </w:r>
      <w:r>
        <w:rPr>
          <w:sz w:val="22"/>
        </w:rPr>
        <w:t>“</w:t>
      </w:r>
      <w:r>
        <w:fldChar w:fldCharType="begin"/>
      </w:r>
      <w:r>
        <w:instrText xml:space="preserve"> HYPERLINK "http://127.0.0.1:5050/" \h </w:instrText>
      </w:r>
      <w:r>
        <w:fldChar w:fldCharType="separate"/>
      </w:r>
      <w:r>
        <w:rPr>
          <w:sz w:val="22"/>
        </w:rPr>
        <w:t>http://127.0.0.1:5050</w:t>
      </w:r>
      <w:r>
        <w:rPr>
          <w:sz w:val="22"/>
        </w:rPr>
        <w:fldChar w:fldCharType="end"/>
      </w:r>
      <w:r>
        <w:rPr>
          <w:sz w:val="22"/>
        </w:rPr>
        <w:t>”</w:t>
      </w:r>
      <w:r>
        <w:rPr>
          <w:spacing w:val="-7"/>
          <w:sz w:val="22"/>
        </w:rPr>
        <w:t xml:space="preserve"> </w:t>
      </w:r>
      <w:r>
        <w:rPr>
          <w:sz w:val="22"/>
        </w:rPr>
        <w:t>to</w:t>
      </w:r>
      <w:r>
        <w:rPr>
          <w:spacing w:val="-7"/>
          <w:sz w:val="22"/>
        </w:rPr>
        <w:t xml:space="preserve"> </w:t>
      </w:r>
      <w:r>
        <w:rPr>
          <w:sz w:val="22"/>
        </w:rPr>
        <w:t>access</w:t>
      </w:r>
      <w:r>
        <w:rPr>
          <w:spacing w:val="-7"/>
          <w:sz w:val="22"/>
        </w:rPr>
        <w:t xml:space="preserve"> </w:t>
      </w:r>
      <w:r>
        <w:rPr>
          <w:sz w:val="22"/>
        </w:rPr>
        <w:t>the</w:t>
      </w:r>
      <w:r>
        <w:rPr>
          <w:spacing w:val="-7"/>
          <w:sz w:val="22"/>
        </w:rPr>
        <w:t xml:space="preserve"> </w:t>
      </w:r>
      <w:r>
        <w:rPr>
          <w:spacing w:val="-4"/>
          <w:sz w:val="22"/>
        </w:rPr>
        <w:t>app.</w:t>
      </w:r>
    </w:p>
    <w:p w14:paraId="492CFC46">
      <w:pPr>
        <w:pStyle w:val="8"/>
        <w:spacing w:before="7"/>
        <w:rPr>
          <w:sz w:val="5"/>
        </w:rPr>
      </w:pPr>
      <w:r>
        <w:rPr>
          <w:sz w:val="5"/>
        </w:rPr>
        <w:drawing>
          <wp:anchor distT="0" distB="0" distL="0" distR="0" simplePos="0" relativeHeight="251671552" behindDoc="1" locked="0" layoutInCell="1" allowOverlap="1">
            <wp:simplePos x="0" y="0"/>
            <wp:positionH relativeFrom="page">
              <wp:posOffset>933450</wp:posOffset>
            </wp:positionH>
            <wp:positionV relativeFrom="paragraph">
              <wp:posOffset>57150</wp:posOffset>
            </wp:positionV>
            <wp:extent cx="5937250" cy="176022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5937174" cy="1760219"/>
                    </a:xfrm>
                    <a:prstGeom prst="rect">
                      <a:avLst/>
                    </a:prstGeom>
                  </pic:spPr>
                </pic:pic>
              </a:graphicData>
            </a:graphic>
          </wp:anchor>
        </w:drawing>
      </w:r>
    </w:p>
    <w:p w14:paraId="347ED7AB">
      <w:pPr>
        <w:pStyle w:val="11"/>
        <w:numPr>
          <w:ilvl w:val="0"/>
          <w:numId w:val="4"/>
        </w:numPr>
        <w:tabs>
          <w:tab w:val="left" w:pos="720"/>
        </w:tabs>
        <w:spacing w:before="112" w:after="0" w:line="240" w:lineRule="auto"/>
        <w:ind w:left="720" w:right="397" w:hanging="360"/>
        <w:jc w:val="left"/>
        <w:rPr>
          <w:sz w:val="22"/>
        </w:rPr>
      </w:pPr>
      <w:r>
        <w:rPr>
          <w:sz w:val="22"/>
        </w:rPr>
        <w:t>Interact with the caption generator test all three tones (Professional, Casual, Promotional) and</w:t>
      </w:r>
      <w:r>
        <w:rPr>
          <w:spacing w:val="-7"/>
          <w:sz w:val="22"/>
        </w:rPr>
        <w:t xml:space="preserve"> </w:t>
      </w:r>
      <w:r>
        <w:rPr>
          <w:sz w:val="22"/>
        </w:rPr>
        <w:t>both</w:t>
      </w:r>
      <w:r>
        <w:rPr>
          <w:spacing w:val="-7"/>
          <w:sz w:val="22"/>
        </w:rPr>
        <w:t xml:space="preserve"> </w:t>
      </w:r>
      <w:r>
        <w:rPr>
          <w:sz w:val="22"/>
        </w:rPr>
        <w:t>platforms</w:t>
      </w:r>
      <w:r>
        <w:rPr>
          <w:spacing w:val="-7"/>
          <w:sz w:val="22"/>
        </w:rPr>
        <w:t xml:space="preserve"> </w:t>
      </w:r>
      <w:r>
        <w:rPr>
          <w:sz w:val="22"/>
        </w:rPr>
        <w:t>(Instagram,</w:t>
      </w:r>
      <w:r>
        <w:rPr>
          <w:spacing w:val="-7"/>
          <w:sz w:val="22"/>
        </w:rPr>
        <w:t xml:space="preserve"> </w:t>
      </w:r>
      <w:r>
        <w:rPr>
          <w:sz w:val="22"/>
        </w:rPr>
        <w:t>LinkedIn)</w:t>
      </w:r>
      <w:r>
        <w:rPr>
          <w:spacing w:val="-7"/>
          <w:sz w:val="22"/>
        </w:rPr>
        <w:t xml:space="preserve"> </w:t>
      </w:r>
      <w:r>
        <w:rPr>
          <w:sz w:val="22"/>
        </w:rPr>
        <w:t>to</w:t>
      </w:r>
      <w:r>
        <w:rPr>
          <w:spacing w:val="-7"/>
          <w:sz w:val="22"/>
        </w:rPr>
        <w:t xml:space="preserve"> </w:t>
      </w:r>
      <w:r>
        <w:rPr>
          <w:sz w:val="22"/>
        </w:rPr>
        <w:t>verify</w:t>
      </w:r>
      <w:r>
        <w:rPr>
          <w:spacing w:val="-7"/>
          <w:sz w:val="22"/>
        </w:rPr>
        <w:t xml:space="preserve"> </w:t>
      </w:r>
      <w:r>
        <w:rPr>
          <w:sz w:val="22"/>
        </w:rPr>
        <w:t>the</w:t>
      </w:r>
      <w:r>
        <w:rPr>
          <w:spacing w:val="-7"/>
          <w:sz w:val="22"/>
        </w:rPr>
        <w:t xml:space="preserve"> </w:t>
      </w:r>
      <w:r>
        <w:rPr>
          <w:sz w:val="22"/>
        </w:rPr>
        <w:t>AI</w:t>
      </w:r>
      <w:r>
        <w:rPr>
          <w:spacing w:val="-7"/>
          <w:sz w:val="22"/>
        </w:rPr>
        <w:t xml:space="preserve"> </w:t>
      </w:r>
      <w:r>
        <w:rPr>
          <w:sz w:val="22"/>
        </w:rPr>
        <w:t>responses</w:t>
      </w:r>
      <w:r>
        <w:rPr>
          <w:spacing w:val="-7"/>
          <w:sz w:val="22"/>
        </w:rPr>
        <w:t xml:space="preserve"> </w:t>
      </w:r>
      <w:r>
        <w:rPr>
          <w:sz w:val="22"/>
        </w:rPr>
        <w:t>are</w:t>
      </w:r>
      <w:r>
        <w:rPr>
          <w:spacing w:val="-7"/>
          <w:sz w:val="22"/>
        </w:rPr>
        <w:t xml:space="preserve"> </w:t>
      </w:r>
      <w:r>
        <w:rPr>
          <w:sz w:val="22"/>
        </w:rPr>
        <w:t>correctly</w:t>
      </w:r>
      <w:r>
        <w:rPr>
          <w:spacing w:val="-7"/>
          <w:sz w:val="22"/>
        </w:rPr>
        <w:t xml:space="preserve"> </w:t>
      </w:r>
      <w:r>
        <w:rPr>
          <w:sz w:val="22"/>
        </w:rPr>
        <w:t>generated, parsed, and rendered.</w:t>
      </w:r>
    </w:p>
    <w:p w14:paraId="70519D63">
      <w:pPr>
        <w:pStyle w:val="11"/>
        <w:spacing w:after="0" w:line="240" w:lineRule="auto"/>
        <w:jc w:val="left"/>
        <w:rPr>
          <w:sz w:val="22"/>
        </w:rPr>
        <w:sectPr>
          <w:pgSz w:w="12240" w:h="15840"/>
          <w:pgMar w:top="1380" w:right="1080" w:bottom="280" w:left="1440" w:header="606" w:footer="0" w:gutter="0"/>
          <w:cols w:space="720" w:num="1"/>
        </w:sectPr>
      </w:pPr>
    </w:p>
    <w:p w14:paraId="7068CCF1">
      <w:pPr>
        <w:pStyle w:val="4"/>
        <w:spacing w:before="52"/>
      </w:pPr>
      <w:bookmarkStart w:id="69" w:name="Activity 5.3: Public Deployment via Ngro"/>
      <w:bookmarkEnd w:id="69"/>
      <w:r>
        <w:t>Activity</w:t>
      </w:r>
      <w:r>
        <w:rPr>
          <w:spacing w:val="-4"/>
        </w:rPr>
        <w:t xml:space="preserve"> </w:t>
      </w:r>
      <w:r>
        <w:t>5.3:</w:t>
      </w:r>
      <w:r>
        <w:rPr>
          <w:spacing w:val="-3"/>
        </w:rPr>
        <w:t xml:space="preserve"> </w:t>
      </w:r>
      <w:r>
        <w:t>Public</w:t>
      </w:r>
      <w:r>
        <w:rPr>
          <w:spacing w:val="-4"/>
        </w:rPr>
        <w:t xml:space="preserve"> </w:t>
      </w:r>
      <w:r>
        <w:t>Deployment</w:t>
      </w:r>
      <w:r>
        <w:rPr>
          <w:spacing w:val="-3"/>
        </w:rPr>
        <w:t xml:space="preserve"> </w:t>
      </w:r>
      <w:r>
        <w:t>via</w:t>
      </w:r>
      <w:r>
        <w:rPr>
          <w:spacing w:val="-3"/>
        </w:rPr>
        <w:t xml:space="preserve"> </w:t>
      </w:r>
      <w:r>
        <w:rPr>
          <w:spacing w:val="-4"/>
        </w:rPr>
        <w:t>Ngrok</w:t>
      </w:r>
    </w:p>
    <w:p w14:paraId="1447F061">
      <w:pPr>
        <w:pStyle w:val="8"/>
        <w:spacing w:before="120"/>
        <w:ind w:right="441"/>
      </w:pPr>
      <w:r>
        <w:t>Ngrok</w:t>
      </w:r>
      <w:r>
        <w:rPr>
          <w:spacing w:val="-6"/>
        </w:rPr>
        <w:t xml:space="preserve"> </w:t>
      </w:r>
      <w:r>
        <w:t>creates</w:t>
      </w:r>
      <w:r>
        <w:rPr>
          <w:spacing w:val="-6"/>
        </w:rPr>
        <w:t xml:space="preserve"> </w:t>
      </w:r>
      <w:r>
        <w:t>a</w:t>
      </w:r>
      <w:r>
        <w:rPr>
          <w:spacing w:val="-6"/>
        </w:rPr>
        <w:t xml:space="preserve"> </w:t>
      </w:r>
      <w:r>
        <w:t>secure</w:t>
      </w:r>
      <w:r>
        <w:rPr>
          <w:spacing w:val="-6"/>
        </w:rPr>
        <w:t xml:space="preserve"> </w:t>
      </w:r>
      <w:r>
        <w:t>tunnel</w:t>
      </w:r>
      <w:r>
        <w:rPr>
          <w:spacing w:val="-6"/>
        </w:rPr>
        <w:t xml:space="preserve"> </w:t>
      </w:r>
      <w:r>
        <w:t>from</w:t>
      </w:r>
      <w:r>
        <w:rPr>
          <w:spacing w:val="-6"/>
        </w:rPr>
        <w:t xml:space="preserve"> </w:t>
      </w:r>
      <w:r>
        <w:t>a</w:t>
      </w:r>
      <w:r>
        <w:rPr>
          <w:spacing w:val="-6"/>
        </w:rPr>
        <w:t xml:space="preserve"> </w:t>
      </w:r>
      <w:r>
        <w:t>public</w:t>
      </w:r>
      <w:r>
        <w:rPr>
          <w:spacing w:val="-6"/>
        </w:rPr>
        <w:t xml:space="preserve"> </w:t>
      </w:r>
      <w:r>
        <w:t>URL</w:t>
      </w:r>
      <w:r>
        <w:rPr>
          <w:spacing w:val="-6"/>
        </w:rPr>
        <w:t xml:space="preserve"> </w:t>
      </w:r>
      <w:r>
        <w:t>to</w:t>
      </w:r>
      <w:r>
        <w:rPr>
          <w:spacing w:val="-6"/>
        </w:rPr>
        <w:t xml:space="preserve"> </w:t>
      </w:r>
      <w:r>
        <w:t>your</w:t>
      </w:r>
      <w:r>
        <w:rPr>
          <w:spacing w:val="-6"/>
        </w:rPr>
        <w:t xml:space="preserve"> </w:t>
      </w:r>
      <w:r>
        <w:t>local</w:t>
      </w:r>
      <w:r>
        <w:rPr>
          <w:spacing w:val="-6"/>
        </w:rPr>
        <w:t xml:space="preserve"> </w:t>
      </w:r>
      <w:r>
        <w:t>Flask</w:t>
      </w:r>
      <w:r>
        <w:rPr>
          <w:spacing w:val="-6"/>
        </w:rPr>
        <w:t xml:space="preserve"> </w:t>
      </w:r>
      <w:r>
        <w:t>server,</w:t>
      </w:r>
      <w:r>
        <w:rPr>
          <w:spacing w:val="-6"/>
        </w:rPr>
        <w:t xml:space="preserve"> </w:t>
      </w:r>
      <w:r>
        <w:t>making</w:t>
      </w:r>
      <w:r>
        <w:rPr>
          <w:spacing w:val="-6"/>
        </w:rPr>
        <w:t xml:space="preserve"> </w:t>
      </w:r>
      <w:r>
        <w:t>the</w:t>
      </w:r>
      <w:r>
        <w:rPr>
          <w:spacing w:val="-6"/>
        </w:rPr>
        <w:t xml:space="preserve"> </w:t>
      </w:r>
      <w:r>
        <w:t>app accessible from anywhere without a cloud hosting provider.</w:t>
      </w:r>
    </w:p>
    <w:p w14:paraId="3792C6AA">
      <w:pPr>
        <w:pStyle w:val="5"/>
        <w:spacing w:before="80"/>
      </w:pPr>
      <w:r>
        <w:t>Install</w:t>
      </w:r>
      <w:r>
        <w:rPr>
          <w:spacing w:val="-6"/>
        </w:rPr>
        <w:t xml:space="preserve"> </w:t>
      </w:r>
      <w:r>
        <w:t>Ngrok</w:t>
      </w:r>
      <w:r>
        <w:rPr>
          <w:spacing w:val="-6"/>
        </w:rPr>
        <w:t xml:space="preserve"> </w:t>
      </w:r>
      <w:r>
        <w:t>and</w:t>
      </w:r>
      <w:r>
        <w:rPr>
          <w:spacing w:val="-6"/>
        </w:rPr>
        <w:t xml:space="preserve"> </w:t>
      </w:r>
      <w:r>
        <w:rPr>
          <w:spacing w:val="-2"/>
        </w:rPr>
        <w:t>pyngrok:</w:t>
      </w:r>
    </w:p>
    <w:p w14:paraId="63AFB21F">
      <w:pPr>
        <w:pStyle w:val="11"/>
        <w:numPr>
          <w:ilvl w:val="0"/>
          <w:numId w:val="4"/>
        </w:numPr>
        <w:tabs>
          <w:tab w:val="left" w:pos="720"/>
        </w:tabs>
        <w:spacing w:before="80" w:after="0" w:line="240" w:lineRule="auto"/>
        <w:ind w:left="720" w:right="646" w:hanging="360"/>
        <w:jc w:val="left"/>
        <w:rPr>
          <w:sz w:val="22"/>
        </w:rPr>
      </w:pPr>
      <w:r>
        <w:rPr>
          <w:sz w:val="22"/>
        </w:rPr>
        <w:t>Install</w:t>
      </w:r>
      <w:r>
        <w:rPr>
          <w:spacing w:val="-10"/>
          <w:sz w:val="22"/>
        </w:rPr>
        <w:t xml:space="preserve"> </w:t>
      </w:r>
      <w:r>
        <w:rPr>
          <w:sz w:val="22"/>
        </w:rPr>
        <w:t>the</w:t>
      </w:r>
      <w:r>
        <w:rPr>
          <w:spacing w:val="-10"/>
          <w:sz w:val="22"/>
        </w:rPr>
        <w:t xml:space="preserve"> </w:t>
      </w:r>
      <w:r>
        <w:rPr>
          <w:sz w:val="22"/>
        </w:rPr>
        <w:t>pyngrok</w:t>
      </w:r>
      <w:r>
        <w:rPr>
          <w:spacing w:val="-10"/>
          <w:sz w:val="22"/>
        </w:rPr>
        <w:t xml:space="preserve"> </w:t>
      </w:r>
      <w:r>
        <w:rPr>
          <w:sz w:val="22"/>
        </w:rPr>
        <w:t>Python</w:t>
      </w:r>
      <w:r>
        <w:rPr>
          <w:spacing w:val="-10"/>
          <w:sz w:val="22"/>
        </w:rPr>
        <w:t xml:space="preserve"> </w:t>
      </w:r>
      <w:r>
        <w:rPr>
          <w:sz w:val="22"/>
        </w:rPr>
        <w:t>wrapper,</w:t>
      </w:r>
      <w:r>
        <w:rPr>
          <w:spacing w:val="-10"/>
          <w:sz w:val="22"/>
        </w:rPr>
        <w:t xml:space="preserve"> </w:t>
      </w:r>
      <w:r>
        <w:rPr>
          <w:sz w:val="22"/>
        </w:rPr>
        <w:t>which</w:t>
      </w:r>
      <w:r>
        <w:rPr>
          <w:spacing w:val="-10"/>
          <w:sz w:val="22"/>
        </w:rPr>
        <w:t xml:space="preserve"> </w:t>
      </w:r>
      <w:r>
        <w:rPr>
          <w:sz w:val="22"/>
        </w:rPr>
        <w:t>manages</w:t>
      </w:r>
      <w:r>
        <w:rPr>
          <w:spacing w:val="-10"/>
          <w:sz w:val="22"/>
        </w:rPr>
        <w:t xml:space="preserve"> </w:t>
      </w:r>
      <w:r>
        <w:rPr>
          <w:sz w:val="22"/>
        </w:rPr>
        <w:t>Ngrok</w:t>
      </w:r>
      <w:r>
        <w:rPr>
          <w:spacing w:val="-10"/>
          <w:sz w:val="22"/>
        </w:rPr>
        <w:t xml:space="preserve"> </w:t>
      </w:r>
      <w:r>
        <w:rPr>
          <w:sz w:val="22"/>
        </w:rPr>
        <w:t>programmatically</w:t>
      </w:r>
      <w:r>
        <w:rPr>
          <w:spacing w:val="-10"/>
          <w:sz w:val="22"/>
        </w:rPr>
        <w:t xml:space="preserve"> </w:t>
      </w:r>
      <w:r>
        <w:rPr>
          <w:sz w:val="22"/>
        </w:rPr>
        <w:t>within</w:t>
      </w:r>
      <w:r>
        <w:rPr>
          <w:spacing w:val="-10"/>
          <w:sz w:val="22"/>
        </w:rPr>
        <w:t xml:space="preserve"> </w:t>
      </w:r>
      <w:r>
        <w:rPr>
          <w:sz w:val="22"/>
        </w:rPr>
        <w:t>your Python project:</w:t>
      </w:r>
    </w:p>
    <w:p w14:paraId="2BE60CD2">
      <w:pPr>
        <w:pStyle w:val="8"/>
        <w:spacing w:before="9"/>
        <w:rPr>
          <w:sz w:val="3"/>
        </w:rPr>
      </w:pPr>
      <w:r>
        <w:rPr>
          <w:sz w:val="3"/>
        </w:rPr>
        <mc:AlternateContent>
          <mc:Choice Requires="wps">
            <w:drawing>
              <wp:anchor distT="0" distB="0" distL="0" distR="0" simplePos="0" relativeHeight="251672576" behindDoc="1" locked="0" layoutInCell="1" allowOverlap="1">
                <wp:simplePos x="0" y="0"/>
                <wp:positionH relativeFrom="page">
                  <wp:posOffset>914400</wp:posOffset>
                </wp:positionH>
                <wp:positionV relativeFrom="paragraph">
                  <wp:posOffset>43815</wp:posOffset>
                </wp:positionV>
                <wp:extent cx="5943600" cy="29210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5943600" cy="292100"/>
                        </a:xfrm>
                        <a:prstGeom prst="rect">
                          <a:avLst/>
                        </a:prstGeom>
                        <a:solidFill>
                          <a:srgbClr val="121213"/>
                        </a:solidFill>
                      </wps:spPr>
                      <wps:txbx>
                        <w:txbxContent>
                          <w:p w14:paraId="378321D1">
                            <w:pPr>
                              <w:spacing w:before="0" w:line="225" w:lineRule="exact"/>
                              <w:ind w:left="0" w:right="0" w:firstLine="0"/>
                              <w:jc w:val="left"/>
                              <w:rPr>
                                <w:color w:val="000000"/>
                                <w:sz w:val="20"/>
                              </w:rPr>
                            </w:pPr>
                            <w:r>
                              <w:rPr>
                                <w:color w:val="FFFFFF"/>
                                <w:spacing w:val="-2"/>
                                <w:sz w:val="20"/>
                              </w:rPr>
                              <w:t>D:\projects&gt;pip</w:t>
                            </w:r>
                            <w:r>
                              <w:rPr>
                                <w:color w:val="FFFFFF"/>
                                <w:spacing w:val="10"/>
                                <w:sz w:val="20"/>
                              </w:rPr>
                              <w:t xml:space="preserve"> </w:t>
                            </w:r>
                            <w:r>
                              <w:rPr>
                                <w:color w:val="FFFFFF"/>
                                <w:spacing w:val="-2"/>
                                <w:sz w:val="20"/>
                              </w:rPr>
                              <w:t>install</w:t>
                            </w:r>
                            <w:r>
                              <w:rPr>
                                <w:color w:val="FFFFFF"/>
                                <w:spacing w:val="10"/>
                                <w:sz w:val="20"/>
                              </w:rPr>
                              <w:t xml:space="preserve"> </w:t>
                            </w:r>
                            <w:r>
                              <w:rPr>
                                <w:color w:val="FFFFFF"/>
                                <w:spacing w:val="-2"/>
                                <w:sz w:val="20"/>
                              </w:rPr>
                              <w:t>pyngrok</w:t>
                            </w:r>
                          </w:p>
                        </w:txbxContent>
                      </wps:txbx>
                      <wps:bodyPr wrap="square" lIns="0" tIns="0" rIns="0" bIns="0" rtlCol="0">
                        <a:noAutofit/>
                      </wps:bodyPr>
                    </wps:wsp>
                  </a:graphicData>
                </a:graphic>
              </wp:anchor>
            </w:drawing>
          </mc:Choice>
          <mc:Fallback>
            <w:pict>
              <v:shape id="Textbox 25" o:spid="_x0000_s1026" o:spt="202" type="#_x0000_t202" style="position:absolute;left:0pt;margin-left:72pt;margin-top:3.45pt;height:23pt;width:468pt;mso-position-horizontal-relative:page;mso-wrap-distance-bottom:0pt;mso-wrap-distance-top:0pt;z-index:-251643904;mso-width-relative:page;mso-height-relative:page;" fillcolor="#121213" filled="t" stroked="f" coordsize="21600,21600" o:gfxdata="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7oYDu2AAAAAkBAAAPAAAAAAAAAAEAIAAAACIAAABk&#10;cnMvZG93bnJldi54bWxQSwECFAAUAAAACACHTuJA1oWFbc0BAACqAwAADgAAAAAAAAABACAAAAAn&#10;AQAAZHJzL2Uyb0RvYy54bWxQSwUGAAAAAAYABgBZAQAAZgUAAAAA&#10;">
                <v:fill on="t" focussize="0,0"/>
                <v:stroke on="f"/>
                <v:imagedata o:title=""/>
                <o:lock v:ext="edit" aspectratio="f"/>
                <v:textbox inset="0mm,0mm,0mm,0mm">
                  <w:txbxContent>
                    <w:p w14:paraId="378321D1">
                      <w:pPr>
                        <w:spacing w:before="0" w:line="225" w:lineRule="exact"/>
                        <w:ind w:left="0" w:right="0" w:firstLine="0"/>
                        <w:jc w:val="left"/>
                        <w:rPr>
                          <w:color w:val="000000"/>
                          <w:sz w:val="20"/>
                        </w:rPr>
                      </w:pPr>
                      <w:r>
                        <w:rPr>
                          <w:color w:val="FFFFFF"/>
                          <w:spacing w:val="-2"/>
                          <w:sz w:val="20"/>
                        </w:rPr>
                        <w:t>D:\projects&gt;pip</w:t>
                      </w:r>
                      <w:r>
                        <w:rPr>
                          <w:color w:val="FFFFFF"/>
                          <w:spacing w:val="10"/>
                          <w:sz w:val="20"/>
                        </w:rPr>
                        <w:t xml:space="preserve"> </w:t>
                      </w:r>
                      <w:r>
                        <w:rPr>
                          <w:color w:val="FFFFFF"/>
                          <w:spacing w:val="-2"/>
                          <w:sz w:val="20"/>
                        </w:rPr>
                        <w:t>install</w:t>
                      </w:r>
                      <w:r>
                        <w:rPr>
                          <w:color w:val="FFFFFF"/>
                          <w:spacing w:val="10"/>
                          <w:sz w:val="20"/>
                        </w:rPr>
                        <w:t xml:space="preserve"> </w:t>
                      </w:r>
                      <w:r>
                        <w:rPr>
                          <w:color w:val="FFFFFF"/>
                          <w:spacing w:val="-2"/>
                          <w:sz w:val="20"/>
                        </w:rPr>
                        <w:t>pyngrok</w:t>
                      </w:r>
                    </w:p>
                  </w:txbxContent>
                </v:textbox>
                <w10:wrap type="topAndBottom"/>
              </v:shape>
            </w:pict>
          </mc:Fallback>
        </mc:AlternateContent>
      </w:r>
    </w:p>
    <w:p w14:paraId="77E9B8AD">
      <w:pPr>
        <w:pStyle w:val="11"/>
        <w:numPr>
          <w:ilvl w:val="0"/>
          <w:numId w:val="4"/>
        </w:numPr>
        <w:tabs>
          <w:tab w:val="left" w:pos="719"/>
        </w:tabs>
        <w:spacing w:before="33" w:after="0" w:line="240" w:lineRule="auto"/>
        <w:ind w:left="719" w:right="0" w:hanging="359"/>
        <w:jc w:val="left"/>
        <w:rPr>
          <w:sz w:val="22"/>
        </w:rPr>
      </w:pPr>
      <w:r>
        <w:rPr>
          <w:sz w:val="22"/>
        </w:rPr>
        <w:t>Download</w:t>
      </w:r>
      <w:r>
        <w:rPr>
          <w:spacing w:val="-9"/>
          <w:sz w:val="22"/>
        </w:rPr>
        <w:t xml:space="preserve"> </w:t>
      </w:r>
      <w:r>
        <w:rPr>
          <w:sz w:val="22"/>
        </w:rPr>
        <w:t>and</w:t>
      </w:r>
      <w:r>
        <w:rPr>
          <w:spacing w:val="-6"/>
          <w:sz w:val="22"/>
        </w:rPr>
        <w:t xml:space="preserve"> </w:t>
      </w:r>
      <w:r>
        <w:rPr>
          <w:sz w:val="22"/>
        </w:rPr>
        <w:t>install</w:t>
      </w:r>
      <w:r>
        <w:rPr>
          <w:spacing w:val="-6"/>
          <w:sz w:val="22"/>
        </w:rPr>
        <w:t xml:space="preserve"> </w:t>
      </w:r>
      <w:r>
        <w:rPr>
          <w:sz w:val="22"/>
        </w:rPr>
        <w:t>the</w:t>
      </w:r>
      <w:r>
        <w:rPr>
          <w:spacing w:val="-6"/>
          <w:sz w:val="22"/>
        </w:rPr>
        <w:t xml:space="preserve"> </w:t>
      </w:r>
      <w:r>
        <w:rPr>
          <w:sz w:val="22"/>
        </w:rPr>
        <w:t>Ngrok</w:t>
      </w:r>
      <w:r>
        <w:rPr>
          <w:spacing w:val="-6"/>
          <w:sz w:val="22"/>
        </w:rPr>
        <w:t xml:space="preserve"> </w:t>
      </w:r>
      <w:r>
        <w:rPr>
          <w:sz w:val="22"/>
        </w:rPr>
        <w:t>client</w:t>
      </w:r>
      <w:r>
        <w:rPr>
          <w:spacing w:val="-6"/>
          <w:sz w:val="22"/>
        </w:rPr>
        <w:t xml:space="preserve"> </w:t>
      </w:r>
      <w:r>
        <w:rPr>
          <w:sz w:val="22"/>
        </w:rPr>
        <w:t>from</w:t>
      </w:r>
      <w:r>
        <w:rPr>
          <w:spacing w:val="-6"/>
          <w:sz w:val="22"/>
        </w:rPr>
        <w:t xml:space="preserve"> </w:t>
      </w:r>
      <w:r>
        <w:fldChar w:fldCharType="begin"/>
      </w:r>
      <w:r>
        <w:instrText xml:space="preserve"> HYPERLINK "https://ngrok.com/download" \h </w:instrText>
      </w:r>
      <w:r>
        <w:fldChar w:fldCharType="separate"/>
      </w:r>
      <w:r>
        <w:rPr>
          <w:spacing w:val="-2"/>
          <w:sz w:val="22"/>
          <w:u w:val="thick"/>
        </w:rPr>
        <w:t>https://ngrok.com/download</w:t>
      </w:r>
      <w:r>
        <w:rPr>
          <w:spacing w:val="-2"/>
          <w:sz w:val="22"/>
          <w:u w:val="thick"/>
        </w:rPr>
        <w:fldChar w:fldCharType="end"/>
      </w:r>
      <w:r>
        <w:rPr>
          <w:spacing w:val="-2"/>
          <w:sz w:val="22"/>
        </w:rPr>
        <w:t>.</w:t>
      </w:r>
    </w:p>
    <w:p w14:paraId="55CE7F36">
      <w:pPr>
        <w:pStyle w:val="11"/>
        <w:numPr>
          <w:ilvl w:val="0"/>
          <w:numId w:val="4"/>
        </w:numPr>
        <w:tabs>
          <w:tab w:val="left" w:pos="719"/>
        </w:tabs>
        <w:spacing w:before="60" w:after="0" w:line="240" w:lineRule="auto"/>
        <w:ind w:left="719" w:right="0" w:hanging="359"/>
        <w:jc w:val="left"/>
        <w:rPr>
          <w:sz w:val="22"/>
        </w:rPr>
      </w:pPr>
      <w:r>
        <w:rPr>
          <w:sz w:val="22"/>
        </w:rPr>
        <w:t>Click</w:t>
      </w:r>
      <w:r>
        <w:rPr>
          <w:spacing w:val="-8"/>
          <w:sz w:val="22"/>
        </w:rPr>
        <w:t xml:space="preserve"> </w:t>
      </w:r>
      <w:r>
        <w:rPr>
          <w:sz w:val="22"/>
        </w:rPr>
        <w:t>on</w:t>
      </w:r>
      <w:r>
        <w:rPr>
          <w:spacing w:val="-7"/>
          <w:sz w:val="22"/>
        </w:rPr>
        <w:t xml:space="preserve"> </w:t>
      </w:r>
      <w:r>
        <w:rPr>
          <w:sz w:val="22"/>
        </w:rPr>
        <w:t>“Microsoft</w:t>
      </w:r>
      <w:r>
        <w:rPr>
          <w:spacing w:val="-7"/>
          <w:sz w:val="22"/>
        </w:rPr>
        <w:t xml:space="preserve"> </w:t>
      </w:r>
      <w:r>
        <w:rPr>
          <w:sz w:val="22"/>
        </w:rPr>
        <w:t>Store</w:t>
      </w:r>
      <w:r>
        <w:rPr>
          <w:spacing w:val="-7"/>
          <w:sz w:val="22"/>
        </w:rPr>
        <w:t xml:space="preserve"> </w:t>
      </w:r>
      <w:r>
        <w:rPr>
          <w:spacing w:val="-2"/>
          <w:sz w:val="22"/>
        </w:rPr>
        <w:t>Installer”.</w:t>
      </w:r>
    </w:p>
    <w:p w14:paraId="38538262">
      <w:pPr>
        <w:pStyle w:val="8"/>
        <w:spacing w:before="3"/>
        <w:rPr>
          <w:sz w:val="7"/>
        </w:rPr>
      </w:pPr>
      <w:r>
        <w:rPr>
          <w:sz w:val="7"/>
        </w:rPr>
        <w:drawing>
          <wp:anchor distT="0" distB="0" distL="0" distR="0" simplePos="0" relativeHeight="251672576" behindDoc="1" locked="0" layoutInCell="1" allowOverlap="1">
            <wp:simplePos x="0" y="0"/>
            <wp:positionH relativeFrom="page">
              <wp:posOffset>933450</wp:posOffset>
            </wp:positionH>
            <wp:positionV relativeFrom="paragraph">
              <wp:posOffset>69215</wp:posOffset>
            </wp:positionV>
            <wp:extent cx="6003290" cy="262636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6003253" cy="2626423"/>
                    </a:xfrm>
                    <a:prstGeom prst="rect">
                      <a:avLst/>
                    </a:prstGeom>
                  </pic:spPr>
                </pic:pic>
              </a:graphicData>
            </a:graphic>
          </wp:anchor>
        </w:drawing>
      </w:r>
    </w:p>
    <w:p w14:paraId="4C93F128">
      <w:pPr>
        <w:pStyle w:val="5"/>
        <w:spacing w:before="87"/>
      </w:pPr>
      <w:r>
        <w:rPr>
          <w:spacing w:val="-2"/>
        </w:rPr>
        <w:t>Configure</w:t>
      </w:r>
      <w:r>
        <w:rPr>
          <w:spacing w:val="-3"/>
        </w:rPr>
        <w:t xml:space="preserve"> </w:t>
      </w:r>
      <w:r>
        <w:rPr>
          <w:spacing w:val="-2"/>
        </w:rPr>
        <w:t>Your</w:t>
      </w:r>
      <w:r>
        <w:rPr>
          <w:spacing w:val="-3"/>
        </w:rPr>
        <w:t xml:space="preserve"> </w:t>
      </w:r>
      <w:r>
        <w:rPr>
          <w:spacing w:val="-2"/>
        </w:rPr>
        <w:t>Ngrok Authtoken:</w:t>
      </w:r>
    </w:p>
    <w:p w14:paraId="727B7C60">
      <w:pPr>
        <w:pStyle w:val="11"/>
        <w:numPr>
          <w:ilvl w:val="0"/>
          <w:numId w:val="4"/>
        </w:numPr>
        <w:tabs>
          <w:tab w:val="left" w:pos="719"/>
        </w:tabs>
        <w:spacing w:before="80" w:after="0" w:line="240" w:lineRule="auto"/>
        <w:ind w:left="719" w:right="0" w:hanging="359"/>
        <w:jc w:val="left"/>
        <w:rPr>
          <w:sz w:val="22"/>
        </w:rPr>
      </w:pPr>
      <w:r>
        <w:rPr>
          <w:sz w:val="22"/>
        </w:rPr>
        <w:t>Sign</w:t>
      </w:r>
      <w:r>
        <w:rPr>
          <w:spacing w:val="-9"/>
          <w:sz w:val="22"/>
        </w:rPr>
        <w:t xml:space="preserve"> </w:t>
      </w:r>
      <w:r>
        <w:rPr>
          <w:sz w:val="22"/>
        </w:rPr>
        <w:t>up</w:t>
      </w:r>
      <w:r>
        <w:rPr>
          <w:spacing w:val="-6"/>
          <w:sz w:val="22"/>
        </w:rPr>
        <w:t xml:space="preserve"> </w:t>
      </w:r>
      <w:r>
        <w:rPr>
          <w:sz w:val="22"/>
        </w:rPr>
        <w:t>at</w:t>
      </w:r>
      <w:r>
        <w:rPr>
          <w:spacing w:val="-6"/>
          <w:sz w:val="22"/>
        </w:rPr>
        <w:t xml:space="preserve"> </w:t>
      </w:r>
      <w:r>
        <w:rPr>
          <w:sz w:val="22"/>
        </w:rPr>
        <w:t>ngrok.com</w:t>
      </w:r>
      <w:r>
        <w:rPr>
          <w:spacing w:val="-7"/>
          <w:sz w:val="22"/>
        </w:rPr>
        <w:t xml:space="preserve"> </w:t>
      </w:r>
      <w:r>
        <w:rPr>
          <w:sz w:val="22"/>
        </w:rPr>
        <w:t>and</w:t>
      </w:r>
      <w:r>
        <w:rPr>
          <w:spacing w:val="-6"/>
          <w:sz w:val="22"/>
        </w:rPr>
        <w:t xml:space="preserve"> </w:t>
      </w:r>
      <w:r>
        <w:rPr>
          <w:sz w:val="22"/>
        </w:rPr>
        <w:t>copy</w:t>
      </w:r>
      <w:r>
        <w:rPr>
          <w:spacing w:val="-6"/>
          <w:sz w:val="22"/>
        </w:rPr>
        <w:t xml:space="preserve"> </w:t>
      </w:r>
      <w:r>
        <w:rPr>
          <w:sz w:val="22"/>
        </w:rPr>
        <w:t>your</w:t>
      </w:r>
      <w:r>
        <w:rPr>
          <w:spacing w:val="-6"/>
          <w:sz w:val="22"/>
        </w:rPr>
        <w:t xml:space="preserve"> </w:t>
      </w:r>
      <w:r>
        <w:rPr>
          <w:sz w:val="22"/>
        </w:rPr>
        <w:t>authtoken</w:t>
      </w:r>
      <w:r>
        <w:rPr>
          <w:spacing w:val="-7"/>
          <w:sz w:val="22"/>
        </w:rPr>
        <w:t xml:space="preserve"> </w:t>
      </w:r>
      <w:r>
        <w:rPr>
          <w:sz w:val="22"/>
        </w:rPr>
        <w:t>from</w:t>
      </w:r>
      <w:r>
        <w:rPr>
          <w:spacing w:val="-6"/>
          <w:sz w:val="22"/>
        </w:rPr>
        <w:t xml:space="preserve"> </w:t>
      </w:r>
      <w:r>
        <w:rPr>
          <w:sz w:val="22"/>
        </w:rPr>
        <w:t>the</w:t>
      </w:r>
      <w:r>
        <w:rPr>
          <w:spacing w:val="-6"/>
          <w:sz w:val="22"/>
        </w:rPr>
        <w:t xml:space="preserve"> </w:t>
      </w:r>
      <w:r>
        <w:rPr>
          <w:sz w:val="22"/>
        </w:rPr>
        <w:t>Ngrok</w:t>
      </w:r>
      <w:r>
        <w:rPr>
          <w:spacing w:val="-6"/>
          <w:sz w:val="22"/>
        </w:rPr>
        <w:t xml:space="preserve"> </w:t>
      </w:r>
      <w:r>
        <w:rPr>
          <w:spacing w:val="-2"/>
          <w:sz w:val="22"/>
        </w:rPr>
        <w:t>dashboard.</w:t>
      </w:r>
    </w:p>
    <w:p w14:paraId="07D9D51E">
      <w:pPr>
        <w:pStyle w:val="11"/>
        <w:numPr>
          <w:ilvl w:val="0"/>
          <w:numId w:val="4"/>
        </w:numPr>
        <w:tabs>
          <w:tab w:val="left" w:pos="719"/>
        </w:tabs>
        <w:spacing w:before="60" w:after="0" w:line="240" w:lineRule="auto"/>
        <w:ind w:left="719" w:right="0" w:hanging="359"/>
        <w:jc w:val="left"/>
        <w:rPr>
          <w:sz w:val="22"/>
        </w:rPr>
      </w:pPr>
      <w:r>
        <w:rPr>
          <w:sz w:val="22"/>
        </w:rPr>
        <w:t>The</w:t>
      </w:r>
      <w:r>
        <w:rPr>
          <w:spacing w:val="-9"/>
          <w:sz w:val="22"/>
        </w:rPr>
        <w:t xml:space="preserve"> </w:t>
      </w:r>
      <w:r>
        <w:rPr>
          <w:sz w:val="22"/>
        </w:rPr>
        <w:t>run_public.py</w:t>
      </w:r>
      <w:r>
        <w:rPr>
          <w:spacing w:val="-9"/>
          <w:sz w:val="22"/>
        </w:rPr>
        <w:t xml:space="preserve"> </w:t>
      </w:r>
      <w:r>
        <w:rPr>
          <w:sz w:val="22"/>
        </w:rPr>
        <w:t>script</w:t>
      </w:r>
      <w:r>
        <w:rPr>
          <w:spacing w:val="-9"/>
          <w:sz w:val="22"/>
        </w:rPr>
        <w:t xml:space="preserve"> </w:t>
      </w:r>
      <w:r>
        <w:rPr>
          <w:sz w:val="22"/>
        </w:rPr>
        <w:t>sets</w:t>
      </w:r>
      <w:r>
        <w:rPr>
          <w:spacing w:val="-9"/>
          <w:sz w:val="22"/>
        </w:rPr>
        <w:t xml:space="preserve"> </w:t>
      </w:r>
      <w:r>
        <w:rPr>
          <w:sz w:val="22"/>
        </w:rPr>
        <w:t>the</w:t>
      </w:r>
      <w:r>
        <w:rPr>
          <w:spacing w:val="-9"/>
          <w:sz w:val="22"/>
        </w:rPr>
        <w:t xml:space="preserve"> </w:t>
      </w:r>
      <w:r>
        <w:rPr>
          <w:sz w:val="22"/>
        </w:rPr>
        <w:t>authtoken</w:t>
      </w:r>
      <w:r>
        <w:rPr>
          <w:spacing w:val="-9"/>
          <w:sz w:val="22"/>
        </w:rPr>
        <w:t xml:space="preserve"> </w:t>
      </w:r>
      <w:r>
        <w:rPr>
          <w:sz w:val="22"/>
        </w:rPr>
        <w:t>automatically</w:t>
      </w:r>
      <w:r>
        <w:rPr>
          <w:spacing w:val="-9"/>
          <w:sz w:val="22"/>
        </w:rPr>
        <w:t xml:space="preserve"> </w:t>
      </w:r>
      <w:r>
        <w:rPr>
          <w:spacing w:val="-2"/>
          <w:sz w:val="22"/>
        </w:rPr>
        <w:t>using:</w:t>
      </w:r>
    </w:p>
    <w:p w14:paraId="5CD00984">
      <w:pPr>
        <w:pStyle w:val="8"/>
        <w:spacing w:before="5"/>
        <w:rPr>
          <w:sz w:val="3"/>
        </w:rPr>
      </w:pPr>
      <w:r>
        <w:rPr>
          <w:sz w:val="3"/>
        </w:rPr>
        <mc:AlternateContent>
          <mc:Choice Requires="wps">
            <w:drawing>
              <wp:anchor distT="0" distB="0" distL="0" distR="0" simplePos="0" relativeHeight="251673600" behindDoc="1" locked="0" layoutInCell="1" allowOverlap="1">
                <wp:simplePos x="0" y="0"/>
                <wp:positionH relativeFrom="page">
                  <wp:posOffset>914400</wp:posOffset>
                </wp:positionH>
                <wp:positionV relativeFrom="paragraph">
                  <wp:posOffset>40640</wp:posOffset>
                </wp:positionV>
                <wp:extent cx="5943600" cy="292100"/>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5943600" cy="292100"/>
                        </a:xfrm>
                        <a:prstGeom prst="rect">
                          <a:avLst/>
                        </a:prstGeom>
                        <a:solidFill>
                          <a:srgbClr val="121213"/>
                        </a:solidFill>
                      </wps:spPr>
                      <wps:txbx>
                        <w:txbxContent>
                          <w:p w14:paraId="3FF33535">
                            <w:pPr>
                              <w:spacing w:before="0" w:line="231" w:lineRule="exact"/>
                              <w:ind w:left="0" w:right="0" w:firstLine="0"/>
                              <w:jc w:val="left"/>
                              <w:rPr>
                                <w:color w:val="000000"/>
                                <w:sz w:val="20"/>
                              </w:rPr>
                            </w:pPr>
                            <w:r>
                              <w:rPr>
                                <w:color w:val="FFFFFF"/>
                                <w:spacing w:val="-2"/>
                                <w:sz w:val="20"/>
                              </w:rPr>
                              <w:t>D:\projects&gt;ngrok.set_auth_token("YOUR_NGROK_AUTHTOKEN")</w:t>
                            </w:r>
                          </w:p>
                        </w:txbxContent>
                      </wps:txbx>
                      <wps:bodyPr wrap="square" lIns="0" tIns="0" rIns="0" bIns="0" rtlCol="0">
                        <a:noAutofit/>
                      </wps:bodyPr>
                    </wps:wsp>
                  </a:graphicData>
                </a:graphic>
              </wp:anchor>
            </w:drawing>
          </mc:Choice>
          <mc:Fallback>
            <w:pict>
              <v:shape id="Textbox 27" o:spid="_x0000_s1026" o:spt="202" type="#_x0000_t202" style="position:absolute;left:0pt;margin-left:72pt;margin-top:3.2pt;height:23pt;width:468pt;mso-position-horizontal-relative:page;mso-wrap-distance-bottom:0pt;mso-wrap-distance-top:0pt;z-index:-251642880;mso-width-relative:page;mso-height-relative:page;" fillcolor="#121213" filled="t" stroked="f" coordsize="21600,21600" o:gfxdata="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a3a7r2AAAAAkBAAAPAAAAAAAAAAEAIAAAACIAAABk&#10;cnMvZG93bnJldi54bWxQSwECFAAUAAAACACHTuJA110xas0BAACqAwAADgAAAAAAAAABACAAAAAn&#10;AQAAZHJzL2Uyb0RvYy54bWxQSwUGAAAAAAYABgBZAQAAZgUAAAAA&#10;">
                <v:fill on="t" focussize="0,0"/>
                <v:stroke on="f"/>
                <v:imagedata o:title=""/>
                <o:lock v:ext="edit" aspectratio="f"/>
                <v:textbox inset="0mm,0mm,0mm,0mm">
                  <w:txbxContent>
                    <w:p w14:paraId="3FF33535">
                      <w:pPr>
                        <w:spacing w:before="0" w:line="231" w:lineRule="exact"/>
                        <w:ind w:left="0" w:right="0" w:firstLine="0"/>
                        <w:jc w:val="left"/>
                        <w:rPr>
                          <w:color w:val="000000"/>
                          <w:sz w:val="20"/>
                        </w:rPr>
                      </w:pPr>
                      <w:r>
                        <w:rPr>
                          <w:color w:val="FFFFFF"/>
                          <w:spacing w:val="-2"/>
                          <w:sz w:val="20"/>
                        </w:rPr>
                        <w:t>D:\projects&gt;ngrok.set_auth_token("YOUR_NGROK_AUTHTOKEN")</w:t>
                      </w:r>
                    </w:p>
                  </w:txbxContent>
                </v:textbox>
                <w10:wrap type="topAndBottom"/>
              </v:shape>
            </w:pict>
          </mc:Fallback>
        </mc:AlternateContent>
      </w:r>
    </w:p>
    <w:p w14:paraId="38693890">
      <w:pPr>
        <w:pStyle w:val="11"/>
        <w:numPr>
          <w:ilvl w:val="0"/>
          <w:numId w:val="4"/>
        </w:numPr>
        <w:tabs>
          <w:tab w:val="left" w:pos="719"/>
        </w:tabs>
        <w:spacing w:before="38" w:after="0" w:line="240" w:lineRule="auto"/>
        <w:ind w:left="719" w:right="0" w:hanging="359"/>
        <w:jc w:val="left"/>
        <w:rPr>
          <w:sz w:val="22"/>
        </w:rPr>
      </w:pPr>
      <w:r>
        <w:rPr>
          <w:sz w:val="22"/>
        </w:rPr>
        <w:t>Replace</w:t>
      </w:r>
      <w:r>
        <w:rPr>
          <w:spacing w:val="-11"/>
          <w:sz w:val="22"/>
        </w:rPr>
        <w:t xml:space="preserve"> </w:t>
      </w:r>
      <w:r>
        <w:rPr>
          <w:sz w:val="22"/>
        </w:rPr>
        <w:t>the</w:t>
      </w:r>
      <w:r>
        <w:rPr>
          <w:spacing w:val="-8"/>
          <w:sz w:val="22"/>
        </w:rPr>
        <w:t xml:space="preserve"> </w:t>
      </w:r>
      <w:r>
        <w:rPr>
          <w:sz w:val="22"/>
        </w:rPr>
        <w:t>TOKEN</w:t>
      </w:r>
      <w:r>
        <w:rPr>
          <w:spacing w:val="-8"/>
          <w:sz w:val="22"/>
        </w:rPr>
        <w:t xml:space="preserve"> </w:t>
      </w:r>
      <w:r>
        <w:rPr>
          <w:sz w:val="22"/>
        </w:rPr>
        <w:t>value</w:t>
      </w:r>
      <w:r>
        <w:rPr>
          <w:spacing w:val="-8"/>
          <w:sz w:val="22"/>
        </w:rPr>
        <w:t xml:space="preserve"> </w:t>
      </w:r>
      <w:r>
        <w:rPr>
          <w:sz w:val="22"/>
        </w:rPr>
        <w:t>in</w:t>
      </w:r>
      <w:r>
        <w:rPr>
          <w:spacing w:val="-8"/>
          <w:sz w:val="22"/>
        </w:rPr>
        <w:t xml:space="preserve"> </w:t>
      </w:r>
      <w:r>
        <w:rPr>
          <w:sz w:val="22"/>
        </w:rPr>
        <w:t>run_public.py</w:t>
      </w:r>
      <w:r>
        <w:rPr>
          <w:spacing w:val="-8"/>
          <w:sz w:val="22"/>
        </w:rPr>
        <w:t xml:space="preserve"> </w:t>
      </w:r>
      <w:r>
        <w:rPr>
          <w:sz w:val="22"/>
        </w:rPr>
        <w:t>with</w:t>
      </w:r>
      <w:r>
        <w:rPr>
          <w:spacing w:val="-8"/>
          <w:sz w:val="22"/>
        </w:rPr>
        <w:t xml:space="preserve"> </w:t>
      </w:r>
      <w:r>
        <w:rPr>
          <w:sz w:val="22"/>
        </w:rPr>
        <w:t>your</w:t>
      </w:r>
      <w:r>
        <w:rPr>
          <w:spacing w:val="-8"/>
          <w:sz w:val="22"/>
        </w:rPr>
        <w:t xml:space="preserve"> </w:t>
      </w:r>
      <w:r>
        <w:rPr>
          <w:sz w:val="22"/>
        </w:rPr>
        <w:t>own</w:t>
      </w:r>
      <w:r>
        <w:rPr>
          <w:spacing w:val="-8"/>
          <w:sz w:val="22"/>
        </w:rPr>
        <w:t xml:space="preserve"> </w:t>
      </w:r>
      <w:r>
        <w:rPr>
          <w:sz w:val="22"/>
        </w:rPr>
        <w:t>Ngrok</w:t>
      </w:r>
      <w:r>
        <w:rPr>
          <w:spacing w:val="-8"/>
          <w:sz w:val="22"/>
        </w:rPr>
        <w:t xml:space="preserve"> </w:t>
      </w:r>
      <w:r>
        <w:rPr>
          <w:sz w:val="22"/>
        </w:rPr>
        <w:t>authtoken</w:t>
      </w:r>
      <w:r>
        <w:rPr>
          <w:spacing w:val="-8"/>
          <w:sz w:val="22"/>
        </w:rPr>
        <w:t xml:space="preserve"> </w:t>
      </w:r>
      <w:r>
        <w:rPr>
          <w:sz w:val="22"/>
        </w:rPr>
        <w:t>before</w:t>
      </w:r>
      <w:r>
        <w:rPr>
          <w:spacing w:val="-8"/>
          <w:sz w:val="22"/>
        </w:rPr>
        <w:t xml:space="preserve"> </w:t>
      </w:r>
      <w:r>
        <w:rPr>
          <w:spacing w:val="-2"/>
          <w:sz w:val="22"/>
        </w:rPr>
        <w:t>running.</w:t>
      </w:r>
    </w:p>
    <w:p w14:paraId="494435E1">
      <w:pPr>
        <w:pStyle w:val="8"/>
        <w:spacing w:before="160"/>
      </w:pPr>
    </w:p>
    <w:p w14:paraId="27BFE9B4">
      <w:pPr>
        <w:pStyle w:val="5"/>
      </w:pPr>
      <w:r>
        <w:t>Run</w:t>
      </w:r>
      <w:r>
        <w:rPr>
          <w:spacing w:val="-8"/>
        </w:rPr>
        <w:t xml:space="preserve"> </w:t>
      </w:r>
      <w:r>
        <w:t>the</w:t>
      </w:r>
      <w:r>
        <w:rPr>
          <w:spacing w:val="-7"/>
        </w:rPr>
        <w:t xml:space="preserve"> </w:t>
      </w:r>
      <w:r>
        <w:t>Public</w:t>
      </w:r>
      <w:r>
        <w:rPr>
          <w:spacing w:val="-8"/>
        </w:rPr>
        <w:t xml:space="preserve"> </w:t>
      </w:r>
      <w:r>
        <w:t>Deployment</w:t>
      </w:r>
      <w:r>
        <w:rPr>
          <w:spacing w:val="-7"/>
        </w:rPr>
        <w:t xml:space="preserve"> </w:t>
      </w:r>
      <w:r>
        <w:rPr>
          <w:spacing w:val="-2"/>
        </w:rPr>
        <w:t>Script:</w:t>
      </w:r>
    </w:p>
    <w:p w14:paraId="1599056F">
      <w:pPr>
        <w:pStyle w:val="11"/>
        <w:numPr>
          <w:ilvl w:val="0"/>
          <w:numId w:val="4"/>
        </w:numPr>
        <w:tabs>
          <w:tab w:val="left" w:pos="720"/>
        </w:tabs>
        <w:spacing w:before="80" w:after="0" w:line="240" w:lineRule="auto"/>
        <w:ind w:left="720" w:right="561" w:hanging="360"/>
        <w:jc w:val="left"/>
        <w:rPr>
          <w:sz w:val="22"/>
        </w:rPr>
      </w:pPr>
      <w:r>
        <w:rPr>
          <w:sz w:val="22"/>
        </w:rPr>
        <mc:AlternateContent>
          <mc:Choice Requires="wps">
            <w:drawing>
              <wp:anchor distT="0" distB="0" distL="0" distR="0" simplePos="0" relativeHeight="251673600" behindDoc="1" locked="0" layoutInCell="1" allowOverlap="1">
                <wp:simplePos x="0" y="0"/>
                <wp:positionH relativeFrom="page">
                  <wp:posOffset>914400</wp:posOffset>
                </wp:positionH>
                <wp:positionV relativeFrom="paragraph">
                  <wp:posOffset>411480</wp:posOffset>
                </wp:positionV>
                <wp:extent cx="5943600" cy="292100"/>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5943600" cy="292100"/>
                        </a:xfrm>
                        <a:prstGeom prst="rect">
                          <a:avLst/>
                        </a:prstGeom>
                        <a:solidFill>
                          <a:srgbClr val="121213"/>
                        </a:solidFill>
                      </wps:spPr>
                      <wps:txbx>
                        <w:txbxContent>
                          <w:p w14:paraId="3177B4D4">
                            <w:pPr>
                              <w:spacing w:before="7"/>
                              <w:ind w:left="0" w:right="0" w:firstLine="0"/>
                              <w:jc w:val="left"/>
                              <w:rPr>
                                <w:color w:val="000000"/>
                                <w:sz w:val="20"/>
                              </w:rPr>
                            </w:pPr>
                            <w:r>
                              <w:rPr>
                                <w:color w:val="FFFFFF"/>
                                <w:spacing w:val="-2"/>
                                <w:sz w:val="20"/>
                              </w:rPr>
                              <w:t>D:\projects&gt;python</w:t>
                            </w:r>
                            <w:r>
                              <w:rPr>
                                <w:color w:val="FFFFFF"/>
                                <w:spacing w:val="14"/>
                                <w:sz w:val="20"/>
                              </w:rPr>
                              <w:t xml:space="preserve"> </w:t>
                            </w:r>
                            <w:r>
                              <w:rPr>
                                <w:color w:val="FFFFFF"/>
                                <w:spacing w:val="-2"/>
                                <w:sz w:val="20"/>
                              </w:rPr>
                              <w:t>run_public.py</w:t>
                            </w:r>
                          </w:p>
                        </w:txbxContent>
                      </wps:txbx>
                      <wps:bodyPr wrap="square" lIns="0" tIns="0" rIns="0" bIns="0" rtlCol="0">
                        <a:noAutofit/>
                      </wps:bodyPr>
                    </wps:wsp>
                  </a:graphicData>
                </a:graphic>
              </wp:anchor>
            </w:drawing>
          </mc:Choice>
          <mc:Fallback>
            <w:pict>
              <v:shape id="Textbox 28" o:spid="_x0000_s1026" o:spt="202" type="#_x0000_t202" style="position:absolute;left:0pt;margin-left:72pt;margin-top:32.4pt;height:23pt;width:468pt;mso-position-horizontal-relative:page;mso-wrap-distance-bottom:0pt;mso-wrap-distance-top:0pt;z-index:-251642880;mso-width-relative:page;mso-height-relative:page;" fillcolor="#121213" filled="t" stroked="f" coordsize="21600,21600" o:gfxdata="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&#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cZQ9TXAAAACwEAAA8AAAAAAAAAAQAgAAAAIgAAAGRy&#10;cy9kb3ducmV2LnhtbFBLAQIUABQAAAAIAIdO4kDwul2SzQEAAKoDAAAOAAAAAAAAAAEAIAAAACYB&#10;AABkcnMvZTJvRG9jLnhtbFBLBQYAAAAABgAGAFkBAABlBQAAAAA=&#10;">
                <v:fill on="t" focussize="0,0"/>
                <v:stroke on="f"/>
                <v:imagedata o:title=""/>
                <o:lock v:ext="edit" aspectratio="f"/>
                <v:textbox inset="0mm,0mm,0mm,0mm">
                  <w:txbxContent>
                    <w:p w14:paraId="3177B4D4">
                      <w:pPr>
                        <w:spacing w:before="7"/>
                        <w:ind w:left="0" w:right="0" w:firstLine="0"/>
                        <w:jc w:val="left"/>
                        <w:rPr>
                          <w:color w:val="000000"/>
                          <w:sz w:val="20"/>
                        </w:rPr>
                      </w:pPr>
                      <w:r>
                        <w:rPr>
                          <w:color w:val="FFFFFF"/>
                          <w:spacing w:val="-2"/>
                          <w:sz w:val="20"/>
                        </w:rPr>
                        <w:t>D:\projects&gt;python</w:t>
                      </w:r>
                      <w:r>
                        <w:rPr>
                          <w:color w:val="FFFFFF"/>
                          <w:spacing w:val="14"/>
                          <w:sz w:val="20"/>
                        </w:rPr>
                        <w:t xml:space="preserve"> </w:t>
                      </w:r>
                      <w:r>
                        <w:rPr>
                          <w:color w:val="FFFFFF"/>
                          <w:spacing w:val="-2"/>
                          <w:sz w:val="20"/>
                        </w:rPr>
                        <w:t>run_public.py</w:t>
                      </w:r>
                    </w:p>
                  </w:txbxContent>
                </v:textbox>
                <w10:wrap type="topAndBottom"/>
              </v:shape>
            </w:pict>
          </mc:Fallback>
        </mc:AlternateContent>
      </w:r>
      <w:r>
        <w:rPr>
          <w:sz w:val="22"/>
        </w:rPr>
        <w:t>Instead</w:t>
      </w:r>
      <w:r>
        <w:rPr>
          <w:spacing w:val="-7"/>
          <w:sz w:val="22"/>
        </w:rPr>
        <w:t xml:space="preserve"> </w:t>
      </w:r>
      <w:r>
        <w:rPr>
          <w:sz w:val="22"/>
        </w:rPr>
        <w:t>of</w:t>
      </w:r>
      <w:r>
        <w:rPr>
          <w:spacing w:val="-7"/>
          <w:sz w:val="22"/>
        </w:rPr>
        <w:t xml:space="preserve"> </w:t>
      </w:r>
      <w:r>
        <w:rPr>
          <w:sz w:val="22"/>
        </w:rPr>
        <w:t>running</w:t>
      </w:r>
      <w:r>
        <w:rPr>
          <w:spacing w:val="-7"/>
          <w:sz w:val="22"/>
        </w:rPr>
        <w:t xml:space="preserve"> </w:t>
      </w:r>
      <w:r>
        <w:rPr>
          <w:sz w:val="22"/>
        </w:rPr>
        <w:t>app.py</w:t>
      </w:r>
      <w:r>
        <w:rPr>
          <w:spacing w:val="-7"/>
          <w:sz w:val="22"/>
        </w:rPr>
        <w:t xml:space="preserve"> </w:t>
      </w:r>
      <w:r>
        <w:rPr>
          <w:sz w:val="22"/>
        </w:rPr>
        <w:t>directly,</w:t>
      </w:r>
      <w:r>
        <w:rPr>
          <w:spacing w:val="-7"/>
          <w:sz w:val="22"/>
        </w:rPr>
        <w:t xml:space="preserve"> </w:t>
      </w:r>
      <w:r>
        <w:rPr>
          <w:sz w:val="22"/>
        </w:rPr>
        <w:t>launch</w:t>
      </w:r>
      <w:r>
        <w:rPr>
          <w:spacing w:val="-7"/>
          <w:sz w:val="22"/>
        </w:rPr>
        <w:t xml:space="preserve"> </w:t>
      </w:r>
      <w:r>
        <w:rPr>
          <w:sz w:val="22"/>
        </w:rPr>
        <w:t>run_public.py</w:t>
      </w:r>
      <w:r>
        <w:rPr>
          <w:spacing w:val="-7"/>
          <w:sz w:val="22"/>
        </w:rPr>
        <w:t xml:space="preserve"> </w:t>
      </w:r>
      <w:r>
        <w:rPr>
          <w:sz w:val="22"/>
        </w:rPr>
        <w:t>to</w:t>
      </w:r>
      <w:r>
        <w:rPr>
          <w:spacing w:val="-7"/>
          <w:sz w:val="22"/>
        </w:rPr>
        <w:t xml:space="preserve"> </w:t>
      </w:r>
      <w:r>
        <w:rPr>
          <w:sz w:val="22"/>
        </w:rPr>
        <w:t>start</w:t>
      </w:r>
      <w:r>
        <w:rPr>
          <w:spacing w:val="-7"/>
          <w:sz w:val="22"/>
        </w:rPr>
        <w:t xml:space="preserve"> </w:t>
      </w:r>
      <w:r>
        <w:rPr>
          <w:sz w:val="22"/>
        </w:rPr>
        <w:t>both</w:t>
      </w:r>
      <w:r>
        <w:rPr>
          <w:spacing w:val="-7"/>
          <w:sz w:val="22"/>
        </w:rPr>
        <w:t xml:space="preserve"> </w:t>
      </w:r>
      <w:r>
        <w:rPr>
          <w:sz w:val="22"/>
        </w:rPr>
        <w:t>the</w:t>
      </w:r>
      <w:r>
        <w:rPr>
          <w:spacing w:val="-7"/>
          <w:sz w:val="22"/>
        </w:rPr>
        <w:t xml:space="preserve"> </w:t>
      </w:r>
      <w:r>
        <w:rPr>
          <w:sz w:val="22"/>
        </w:rPr>
        <w:t>Ngrok</w:t>
      </w:r>
      <w:r>
        <w:rPr>
          <w:spacing w:val="-7"/>
          <w:sz w:val="22"/>
        </w:rPr>
        <w:t xml:space="preserve"> </w:t>
      </w:r>
      <w:r>
        <w:rPr>
          <w:sz w:val="22"/>
        </w:rPr>
        <w:t>tunnel</w:t>
      </w:r>
      <w:r>
        <w:rPr>
          <w:spacing w:val="-7"/>
          <w:sz w:val="22"/>
        </w:rPr>
        <w:t xml:space="preserve"> </w:t>
      </w:r>
      <w:r>
        <w:rPr>
          <w:sz w:val="22"/>
        </w:rPr>
        <w:t>and the Flask server:</w:t>
      </w:r>
    </w:p>
    <w:p w14:paraId="58709C07">
      <w:pPr>
        <w:pStyle w:val="11"/>
        <w:numPr>
          <w:ilvl w:val="0"/>
          <w:numId w:val="4"/>
        </w:numPr>
        <w:tabs>
          <w:tab w:val="left" w:pos="720"/>
        </w:tabs>
        <w:spacing w:before="49" w:after="0" w:line="240" w:lineRule="auto"/>
        <w:ind w:left="720" w:right="1239" w:hanging="360"/>
        <w:jc w:val="left"/>
        <w:rPr>
          <w:sz w:val="22"/>
        </w:rPr>
      </w:pPr>
      <w:r>
        <w:rPr>
          <w:sz w:val="22"/>
        </w:rPr>
        <w:t>The</w:t>
      </w:r>
      <w:r>
        <w:rPr>
          <w:spacing w:val="-4"/>
          <w:sz w:val="22"/>
        </w:rPr>
        <w:t xml:space="preserve"> </w:t>
      </w:r>
      <w:r>
        <w:rPr>
          <w:sz w:val="22"/>
        </w:rPr>
        <w:t>script</w:t>
      </w:r>
      <w:r>
        <w:rPr>
          <w:spacing w:val="-4"/>
          <w:sz w:val="22"/>
        </w:rPr>
        <w:t xml:space="preserve"> </w:t>
      </w:r>
      <w:r>
        <w:rPr>
          <w:sz w:val="22"/>
        </w:rPr>
        <w:t>opens</w:t>
      </w:r>
      <w:r>
        <w:rPr>
          <w:spacing w:val="-4"/>
          <w:sz w:val="22"/>
        </w:rPr>
        <w:t xml:space="preserve"> </w:t>
      </w:r>
      <w:r>
        <w:rPr>
          <w:sz w:val="22"/>
        </w:rPr>
        <w:t>an</w:t>
      </w:r>
      <w:r>
        <w:rPr>
          <w:spacing w:val="-4"/>
          <w:sz w:val="22"/>
        </w:rPr>
        <w:t xml:space="preserve"> </w:t>
      </w:r>
      <w:r>
        <w:rPr>
          <w:sz w:val="22"/>
        </w:rPr>
        <w:t>HTTP</w:t>
      </w:r>
      <w:r>
        <w:rPr>
          <w:spacing w:val="-4"/>
          <w:sz w:val="22"/>
        </w:rPr>
        <w:t xml:space="preserve"> </w:t>
      </w:r>
      <w:r>
        <w:rPr>
          <w:sz w:val="22"/>
        </w:rPr>
        <w:t>tunnel</w:t>
      </w:r>
      <w:r>
        <w:rPr>
          <w:spacing w:val="-4"/>
          <w:sz w:val="22"/>
        </w:rPr>
        <w:t xml:space="preserve"> </w:t>
      </w:r>
      <w:r>
        <w:rPr>
          <w:sz w:val="22"/>
        </w:rPr>
        <w:t>on</w:t>
      </w:r>
      <w:r>
        <w:rPr>
          <w:spacing w:val="-4"/>
          <w:sz w:val="22"/>
        </w:rPr>
        <w:t xml:space="preserve"> </w:t>
      </w:r>
      <w:r>
        <w:rPr>
          <w:sz w:val="22"/>
        </w:rPr>
        <w:t>port</w:t>
      </w:r>
      <w:r>
        <w:rPr>
          <w:spacing w:val="-4"/>
          <w:sz w:val="22"/>
        </w:rPr>
        <w:t xml:space="preserve"> </w:t>
      </w:r>
      <w:r>
        <w:rPr>
          <w:sz w:val="22"/>
        </w:rPr>
        <w:t>5000</w:t>
      </w:r>
      <w:r>
        <w:rPr>
          <w:spacing w:val="-4"/>
          <w:sz w:val="22"/>
        </w:rPr>
        <w:t xml:space="preserve"> </w:t>
      </w:r>
      <w:r>
        <w:rPr>
          <w:sz w:val="22"/>
        </w:rPr>
        <w:t>and</w:t>
      </w:r>
      <w:r>
        <w:rPr>
          <w:spacing w:val="-4"/>
          <w:sz w:val="22"/>
        </w:rPr>
        <w:t xml:space="preserve"> </w:t>
      </w:r>
      <w:r>
        <w:rPr>
          <w:sz w:val="22"/>
        </w:rPr>
        <w:t>prints</w:t>
      </w:r>
      <w:r>
        <w:rPr>
          <w:spacing w:val="-4"/>
          <w:sz w:val="22"/>
        </w:rPr>
        <w:t xml:space="preserve"> </w:t>
      </w:r>
      <w:r>
        <w:rPr>
          <w:sz w:val="22"/>
        </w:rPr>
        <w:t>the</w:t>
      </w:r>
      <w:r>
        <w:rPr>
          <w:spacing w:val="-4"/>
          <w:sz w:val="22"/>
        </w:rPr>
        <w:t xml:space="preserve"> </w:t>
      </w:r>
      <w:r>
        <w:rPr>
          <w:sz w:val="22"/>
        </w:rPr>
        <w:t>live</w:t>
      </w:r>
      <w:r>
        <w:rPr>
          <w:spacing w:val="-4"/>
          <w:sz w:val="22"/>
        </w:rPr>
        <w:t xml:space="preserve"> </w:t>
      </w:r>
      <w:r>
        <w:rPr>
          <w:sz w:val="22"/>
        </w:rPr>
        <w:t>public</w:t>
      </w:r>
      <w:r>
        <w:rPr>
          <w:spacing w:val="-4"/>
          <w:sz w:val="22"/>
        </w:rPr>
        <w:t xml:space="preserve"> </w:t>
      </w:r>
      <w:r>
        <w:rPr>
          <w:sz w:val="22"/>
        </w:rPr>
        <w:t>URL</w:t>
      </w:r>
      <w:r>
        <w:rPr>
          <w:spacing w:val="-4"/>
          <w:sz w:val="22"/>
        </w:rPr>
        <w:t xml:space="preserve"> </w:t>
      </w:r>
      <w:r>
        <w:rPr>
          <w:sz w:val="22"/>
        </w:rPr>
        <w:t>in</w:t>
      </w:r>
      <w:r>
        <w:rPr>
          <w:spacing w:val="-4"/>
          <w:sz w:val="22"/>
        </w:rPr>
        <w:t xml:space="preserve"> </w:t>
      </w:r>
      <w:r>
        <w:rPr>
          <w:sz w:val="22"/>
        </w:rPr>
        <w:t xml:space="preserve">the </w:t>
      </w:r>
      <w:r>
        <w:rPr>
          <w:spacing w:val="-2"/>
          <w:sz w:val="22"/>
        </w:rPr>
        <w:t>terminal:</w:t>
      </w:r>
    </w:p>
    <w:p w14:paraId="20D12B70">
      <w:pPr>
        <w:spacing w:before="80" w:line="321" w:lineRule="auto"/>
        <w:ind w:left="720" w:right="2649" w:firstLine="0"/>
        <w:jc w:val="left"/>
        <w:rPr>
          <w:sz w:val="20"/>
        </w:rPr>
      </w:pPr>
      <w:r>
        <w:rPr>
          <w:spacing w:val="-2"/>
          <w:sz w:val="20"/>
        </w:rPr>
        <w:t xml:space="preserve">====================================================== </w:t>
      </w:r>
      <w:r>
        <w:rPr>
          <w:sz w:val="20"/>
        </w:rPr>
        <w:t>YOUR PUBLIC WEBSITE URL IS LIVE!</w:t>
      </w:r>
    </w:p>
    <w:p w14:paraId="7F39EEA7">
      <w:pPr>
        <w:spacing w:before="1"/>
        <w:ind w:left="720" w:right="0" w:firstLine="0"/>
        <w:jc w:val="left"/>
        <w:rPr>
          <w:sz w:val="20"/>
        </w:rPr>
      </w:pPr>
      <w:r>
        <w:rPr>
          <w:spacing w:val="-4"/>
          <w:sz w:val="20"/>
        </w:rPr>
        <w:t>URL:</w:t>
      </w:r>
      <w:r>
        <w:rPr>
          <w:spacing w:val="52"/>
          <w:sz w:val="20"/>
        </w:rPr>
        <w:t xml:space="preserve"> </w:t>
      </w:r>
      <w:r>
        <w:fldChar w:fldCharType="begin"/>
      </w:r>
      <w:r>
        <w:instrText xml:space="preserve"> HYPERLINK "https://xxxx-xx-xx-xxx-xx.ngrok-free.app/" \h </w:instrText>
      </w:r>
      <w:r>
        <w:fldChar w:fldCharType="separate"/>
      </w:r>
      <w:r>
        <w:rPr>
          <w:spacing w:val="-4"/>
          <w:sz w:val="20"/>
        </w:rPr>
        <w:t>https://xxxx-xx-xx-xxx-xx.ngrok-free.app</w:t>
      </w:r>
      <w:r>
        <w:rPr>
          <w:spacing w:val="-4"/>
          <w:sz w:val="20"/>
        </w:rPr>
        <w:fldChar w:fldCharType="end"/>
      </w:r>
    </w:p>
    <w:p w14:paraId="5DDF14FA">
      <w:pPr>
        <w:spacing w:before="80"/>
        <w:ind w:left="720" w:right="0" w:firstLine="0"/>
        <w:jc w:val="left"/>
        <w:rPr>
          <w:sz w:val="20"/>
        </w:rPr>
      </w:pPr>
      <w:r>
        <w:rPr>
          <w:spacing w:val="-2"/>
          <w:sz w:val="20"/>
        </w:rPr>
        <w:t>======================================================</w:t>
      </w:r>
    </w:p>
    <w:p w14:paraId="4B50EAED">
      <w:pPr>
        <w:spacing w:after="0"/>
        <w:jc w:val="left"/>
        <w:rPr>
          <w:sz w:val="20"/>
        </w:rPr>
        <w:sectPr>
          <w:pgSz w:w="12240" w:h="15840"/>
          <w:pgMar w:top="1380" w:right="1080" w:bottom="280" w:left="1440" w:header="606" w:footer="0" w:gutter="0"/>
          <w:cols w:space="720" w:num="1"/>
        </w:sectPr>
      </w:pPr>
    </w:p>
    <w:p w14:paraId="1AB7D7A4">
      <w:pPr>
        <w:pStyle w:val="11"/>
        <w:numPr>
          <w:ilvl w:val="0"/>
          <w:numId w:val="4"/>
        </w:numPr>
        <w:tabs>
          <w:tab w:val="left" w:pos="720"/>
        </w:tabs>
        <w:spacing w:before="52" w:after="0" w:line="240" w:lineRule="auto"/>
        <w:ind w:left="720" w:right="470" w:hanging="360"/>
        <w:jc w:val="left"/>
        <w:rPr>
          <w:sz w:val="22"/>
        </w:rPr>
      </w:pPr>
      <w:bookmarkStart w:id="70" w:name=" "/>
      <w:bookmarkEnd w:id="70"/>
      <w:bookmarkStart w:id="71" w:name=" "/>
      <w:bookmarkEnd w:id="71"/>
      <w:bookmarkStart w:id="72" w:name=" "/>
      <w:bookmarkEnd w:id="72"/>
      <w:bookmarkStart w:id="73" w:name=" "/>
      <w:bookmarkEnd w:id="73"/>
      <w:bookmarkStart w:id="74" w:name=" "/>
      <w:bookmarkEnd w:id="74"/>
      <w:bookmarkStart w:id="75" w:name=" "/>
      <w:bookmarkEnd w:id="75"/>
      <w:bookmarkStart w:id="76" w:name=" "/>
      <w:bookmarkEnd w:id="76"/>
      <w:bookmarkStart w:id="77" w:name=" "/>
      <w:bookmarkEnd w:id="77"/>
      <w:bookmarkStart w:id="78" w:name=" "/>
      <w:bookmarkEnd w:id="78"/>
      <w:bookmarkStart w:id="79" w:name=" "/>
      <w:bookmarkEnd w:id="79"/>
      <w:bookmarkStart w:id="80" w:name=" "/>
      <w:bookmarkEnd w:id="80"/>
      <w:bookmarkStart w:id="81" w:name=" "/>
      <w:bookmarkEnd w:id="81"/>
      <w:r>
        <w:rPr>
          <w:sz w:val="22"/>
        </w:rPr>
        <w:t>Share</w:t>
      </w:r>
      <w:r>
        <w:rPr>
          <w:spacing w:val="-6"/>
          <w:sz w:val="22"/>
        </w:rPr>
        <w:t xml:space="preserve"> </w:t>
      </w:r>
      <w:r>
        <w:rPr>
          <w:sz w:val="22"/>
        </w:rPr>
        <w:t>this</w:t>
      </w:r>
      <w:r>
        <w:rPr>
          <w:spacing w:val="-6"/>
          <w:sz w:val="22"/>
        </w:rPr>
        <w:t xml:space="preserve"> </w:t>
      </w:r>
      <w:r>
        <w:rPr>
          <w:sz w:val="22"/>
        </w:rPr>
        <w:t>URL</w:t>
      </w:r>
      <w:r>
        <w:rPr>
          <w:spacing w:val="-6"/>
          <w:sz w:val="22"/>
        </w:rPr>
        <w:t xml:space="preserve"> </w:t>
      </w:r>
      <w:r>
        <w:rPr>
          <w:sz w:val="22"/>
        </w:rPr>
        <w:t>with</w:t>
      </w:r>
      <w:r>
        <w:rPr>
          <w:spacing w:val="-6"/>
          <w:sz w:val="22"/>
        </w:rPr>
        <w:t xml:space="preserve"> </w:t>
      </w:r>
      <w:r>
        <w:rPr>
          <w:sz w:val="22"/>
        </w:rPr>
        <w:t>anyone</w:t>
      </w:r>
      <w:r>
        <w:rPr>
          <w:spacing w:val="-6"/>
          <w:sz w:val="22"/>
        </w:rPr>
        <w:t xml:space="preserve"> </w:t>
      </w:r>
      <w:r>
        <w:rPr>
          <w:sz w:val="22"/>
        </w:rPr>
        <w:t>who</w:t>
      </w:r>
      <w:r>
        <w:rPr>
          <w:spacing w:val="-6"/>
          <w:sz w:val="22"/>
        </w:rPr>
        <w:t xml:space="preserve"> </w:t>
      </w:r>
      <w:r>
        <w:rPr>
          <w:sz w:val="22"/>
        </w:rPr>
        <w:t>can</w:t>
      </w:r>
      <w:r>
        <w:rPr>
          <w:spacing w:val="-6"/>
          <w:sz w:val="22"/>
        </w:rPr>
        <w:t xml:space="preserve"> </w:t>
      </w:r>
      <w:r>
        <w:rPr>
          <w:sz w:val="22"/>
        </w:rPr>
        <w:t>access</w:t>
      </w:r>
      <w:r>
        <w:rPr>
          <w:spacing w:val="-6"/>
          <w:sz w:val="22"/>
        </w:rPr>
        <w:t xml:space="preserve"> </w:t>
      </w:r>
      <w:r>
        <w:rPr>
          <w:sz w:val="22"/>
        </w:rPr>
        <w:t>your</w:t>
      </w:r>
      <w:r>
        <w:rPr>
          <w:spacing w:val="-6"/>
          <w:sz w:val="22"/>
        </w:rPr>
        <w:t xml:space="preserve"> </w:t>
      </w:r>
      <w:r>
        <w:rPr>
          <w:sz w:val="22"/>
        </w:rPr>
        <w:t>CaptionAI</w:t>
      </w:r>
      <w:r>
        <w:rPr>
          <w:spacing w:val="-6"/>
          <w:sz w:val="22"/>
        </w:rPr>
        <w:t xml:space="preserve"> </w:t>
      </w:r>
      <w:r>
        <w:rPr>
          <w:sz w:val="22"/>
        </w:rPr>
        <w:t>app</w:t>
      </w:r>
      <w:r>
        <w:rPr>
          <w:spacing w:val="-6"/>
          <w:sz w:val="22"/>
        </w:rPr>
        <w:t xml:space="preserve"> </w:t>
      </w:r>
      <w:r>
        <w:rPr>
          <w:sz w:val="22"/>
        </w:rPr>
        <w:t>directly</w:t>
      </w:r>
      <w:r>
        <w:rPr>
          <w:spacing w:val="-6"/>
          <w:sz w:val="22"/>
        </w:rPr>
        <w:t xml:space="preserve"> </w:t>
      </w:r>
      <w:r>
        <w:rPr>
          <w:sz w:val="22"/>
        </w:rPr>
        <w:t>from</w:t>
      </w:r>
      <w:r>
        <w:rPr>
          <w:spacing w:val="-6"/>
          <w:sz w:val="22"/>
        </w:rPr>
        <w:t xml:space="preserve"> </w:t>
      </w:r>
      <w:r>
        <w:rPr>
          <w:sz w:val="22"/>
        </w:rPr>
        <w:t>their</w:t>
      </w:r>
      <w:r>
        <w:rPr>
          <w:spacing w:val="-6"/>
          <w:sz w:val="22"/>
        </w:rPr>
        <w:t xml:space="preserve"> </w:t>
      </w:r>
      <w:r>
        <w:rPr>
          <w:sz w:val="22"/>
        </w:rPr>
        <w:t>browser without any installation.</w:t>
      </w:r>
    </w:p>
    <w:p w14:paraId="69BBF9E5">
      <w:pPr>
        <w:pStyle w:val="8"/>
        <w:spacing w:before="160"/>
      </w:pPr>
    </w:p>
    <w:p w14:paraId="3F1DC389">
      <w:pPr>
        <w:pStyle w:val="5"/>
      </w:pPr>
      <w:r>
        <w:t>Important</w:t>
      </w:r>
      <w:r>
        <w:rPr>
          <w:spacing w:val="-9"/>
        </w:rPr>
        <w:t xml:space="preserve"> </w:t>
      </w:r>
      <w:r>
        <w:rPr>
          <w:spacing w:val="-2"/>
        </w:rPr>
        <w:t>Notes:</w:t>
      </w:r>
    </w:p>
    <w:p w14:paraId="182C3A00">
      <w:pPr>
        <w:pStyle w:val="11"/>
        <w:numPr>
          <w:ilvl w:val="0"/>
          <w:numId w:val="4"/>
        </w:numPr>
        <w:tabs>
          <w:tab w:val="left" w:pos="720"/>
        </w:tabs>
        <w:spacing w:before="80" w:after="0" w:line="240" w:lineRule="auto"/>
        <w:ind w:left="720" w:right="1093" w:hanging="360"/>
        <w:jc w:val="left"/>
        <w:rPr>
          <w:rFonts w:ascii="Microsoft Sans Serif" w:hAnsi="Microsoft Sans Serif"/>
          <w:sz w:val="22"/>
        </w:rPr>
      </w:pPr>
      <w:r>
        <w:rPr>
          <w:b/>
          <w:sz w:val="22"/>
        </w:rPr>
        <w:t>debug=False</w:t>
      </w:r>
      <w:r>
        <w:rPr>
          <w:b/>
          <w:spacing w:val="-8"/>
          <w:sz w:val="22"/>
        </w:rPr>
        <w:t xml:space="preserve"> </w:t>
      </w:r>
      <w:r>
        <w:rPr>
          <w:sz w:val="22"/>
        </w:rPr>
        <w:t>is</w:t>
      </w:r>
      <w:r>
        <w:rPr>
          <w:spacing w:val="-8"/>
          <w:sz w:val="22"/>
        </w:rPr>
        <w:t xml:space="preserve"> </w:t>
      </w:r>
      <w:r>
        <w:rPr>
          <w:sz w:val="22"/>
        </w:rPr>
        <w:t>required</w:t>
      </w:r>
      <w:r>
        <w:rPr>
          <w:spacing w:val="-8"/>
          <w:sz w:val="22"/>
        </w:rPr>
        <w:t xml:space="preserve"> </w:t>
      </w:r>
      <w:r>
        <w:rPr>
          <w:sz w:val="22"/>
        </w:rPr>
        <w:t>in</w:t>
      </w:r>
      <w:r>
        <w:rPr>
          <w:spacing w:val="-8"/>
          <w:sz w:val="22"/>
        </w:rPr>
        <w:t xml:space="preserve"> </w:t>
      </w:r>
      <w:r>
        <w:rPr>
          <w:sz w:val="22"/>
        </w:rPr>
        <w:t>run_public.py</w:t>
      </w:r>
      <w:r>
        <w:rPr>
          <w:spacing w:val="-8"/>
          <w:sz w:val="22"/>
        </w:rPr>
        <w:t xml:space="preserve"> </w:t>
      </w:r>
      <w:r>
        <w:rPr>
          <w:sz w:val="22"/>
        </w:rPr>
        <w:t>to</w:t>
      </w:r>
      <w:r>
        <w:rPr>
          <w:spacing w:val="-8"/>
          <w:sz w:val="22"/>
        </w:rPr>
        <w:t xml:space="preserve"> </w:t>
      </w:r>
      <w:r>
        <w:rPr>
          <w:sz w:val="22"/>
        </w:rPr>
        <w:t>prevent</w:t>
      </w:r>
      <w:r>
        <w:rPr>
          <w:spacing w:val="-8"/>
          <w:sz w:val="22"/>
        </w:rPr>
        <w:t xml:space="preserve"> </w:t>
      </w:r>
      <w:r>
        <w:rPr>
          <w:sz w:val="22"/>
        </w:rPr>
        <w:t>Flask</w:t>
      </w:r>
      <w:r>
        <w:rPr>
          <w:spacing w:val="-8"/>
          <w:sz w:val="22"/>
        </w:rPr>
        <w:t xml:space="preserve"> </w:t>
      </w:r>
      <w:r>
        <w:rPr>
          <w:sz w:val="22"/>
        </w:rPr>
        <w:t>from</w:t>
      </w:r>
      <w:r>
        <w:rPr>
          <w:spacing w:val="-8"/>
          <w:sz w:val="22"/>
        </w:rPr>
        <w:t xml:space="preserve"> </w:t>
      </w:r>
      <w:r>
        <w:rPr>
          <w:sz w:val="22"/>
        </w:rPr>
        <w:t>spawning</w:t>
      </w:r>
      <w:r>
        <w:rPr>
          <w:spacing w:val="-8"/>
          <w:sz w:val="22"/>
        </w:rPr>
        <w:t xml:space="preserve"> </w:t>
      </w:r>
      <w:r>
        <w:rPr>
          <w:sz w:val="22"/>
        </w:rPr>
        <w:t>a</w:t>
      </w:r>
      <w:r>
        <w:rPr>
          <w:spacing w:val="-8"/>
          <w:sz w:val="22"/>
        </w:rPr>
        <w:t xml:space="preserve"> </w:t>
      </w:r>
      <w:r>
        <w:rPr>
          <w:sz w:val="22"/>
        </w:rPr>
        <w:t>reloader process, which would interfere with Ngrok’s tunnel management.</w:t>
      </w:r>
    </w:p>
    <w:p w14:paraId="015F2152">
      <w:pPr>
        <w:pStyle w:val="11"/>
        <w:numPr>
          <w:ilvl w:val="0"/>
          <w:numId w:val="4"/>
        </w:numPr>
        <w:tabs>
          <w:tab w:val="left" w:pos="720"/>
        </w:tabs>
        <w:spacing w:before="60" w:after="0" w:line="240" w:lineRule="auto"/>
        <w:ind w:left="720" w:right="524" w:hanging="360"/>
        <w:jc w:val="left"/>
        <w:rPr>
          <w:sz w:val="22"/>
        </w:rPr>
      </w:pPr>
      <w:r>
        <w:rPr>
          <w:sz w:val="22"/>
        </w:rPr>
        <w:t>The</w:t>
      </w:r>
      <w:r>
        <w:rPr>
          <w:spacing w:val="-5"/>
          <w:sz w:val="22"/>
        </w:rPr>
        <w:t xml:space="preserve"> </w:t>
      </w:r>
      <w:r>
        <w:rPr>
          <w:sz w:val="22"/>
        </w:rPr>
        <w:t>public</w:t>
      </w:r>
      <w:r>
        <w:rPr>
          <w:spacing w:val="-5"/>
          <w:sz w:val="22"/>
        </w:rPr>
        <w:t xml:space="preserve"> </w:t>
      </w:r>
      <w:r>
        <w:rPr>
          <w:sz w:val="22"/>
        </w:rPr>
        <w:t>URL</w:t>
      </w:r>
      <w:r>
        <w:rPr>
          <w:spacing w:val="-5"/>
          <w:sz w:val="22"/>
        </w:rPr>
        <w:t xml:space="preserve"> </w:t>
      </w:r>
      <w:r>
        <w:rPr>
          <w:sz w:val="22"/>
        </w:rPr>
        <w:t>changes</w:t>
      </w:r>
      <w:r>
        <w:rPr>
          <w:spacing w:val="-5"/>
          <w:sz w:val="22"/>
        </w:rPr>
        <w:t xml:space="preserve"> </w:t>
      </w:r>
      <w:r>
        <w:rPr>
          <w:sz w:val="22"/>
        </w:rPr>
        <w:t>each</w:t>
      </w:r>
      <w:r>
        <w:rPr>
          <w:spacing w:val="-5"/>
          <w:sz w:val="22"/>
        </w:rPr>
        <w:t xml:space="preserve"> </w:t>
      </w:r>
      <w:r>
        <w:rPr>
          <w:sz w:val="22"/>
        </w:rPr>
        <w:t>time</w:t>
      </w:r>
      <w:r>
        <w:rPr>
          <w:spacing w:val="-5"/>
          <w:sz w:val="22"/>
        </w:rPr>
        <w:t xml:space="preserve"> </w:t>
      </w:r>
      <w:r>
        <w:rPr>
          <w:sz w:val="22"/>
        </w:rPr>
        <w:t>you</w:t>
      </w:r>
      <w:r>
        <w:rPr>
          <w:spacing w:val="-5"/>
          <w:sz w:val="22"/>
        </w:rPr>
        <w:t xml:space="preserve"> </w:t>
      </w:r>
      <w:r>
        <w:rPr>
          <w:sz w:val="22"/>
        </w:rPr>
        <w:t>restart</w:t>
      </w:r>
      <w:r>
        <w:rPr>
          <w:spacing w:val="-5"/>
          <w:sz w:val="22"/>
        </w:rPr>
        <w:t xml:space="preserve"> </w:t>
      </w:r>
      <w:r>
        <w:rPr>
          <w:sz w:val="22"/>
        </w:rPr>
        <w:t>run_public.py</w:t>
      </w:r>
      <w:r>
        <w:rPr>
          <w:spacing w:val="-5"/>
          <w:sz w:val="22"/>
        </w:rPr>
        <w:t xml:space="preserve"> </w:t>
      </w:r>
      <w:r>
        <w:rPr>
          <w:sz w:val="22"/>
        </w:rPr>
        <w:t>(on</w:t>
      </w:r>
      <w:r>
        <w:rPr>
          <w:spacing w:val="-5"/>
          <w:sz w:val="22"/>
        </w:rPr>
        <w:t xml:space="preserve"> </w:t>
      </w:r>
      <w:r>
        <w:rPr>
          <w:sz w:val="22"/>
        </w:rPr>
        <w:t>the</w:t>
      </w:r>
      <w:r>
        <w:rPr>
          <w:spacing w:val="-5"/>
          <w:sz w:val="22"/>
        </w:rPr>
        <w:t xml:space="preserve"> </w:t>
      </w:r>
      <w:r>
        <w:rPr>
          <w:sz w:val="22"/>
        </w:rPr>
        <w:t>free</w:t>
      </w:r>
      <w:r>
        <w:rPr>
          <w:spacing w:val="-5"/>
          <w:sz w:val="22"/>
        </w:rPr>
        <w:t xml:space="preserve"> </w:t>
      </w:r>
      <w:r>
        <w:rPr>
          <w:sz w:val="22"/>
        </w:rPr>
        <w:t>Ngrok</w:t>
      </w:r>
      <w:r>
        <w:rPr>
          <w:spacing w:val="-5"/>
          <w:sz w:val="22"/>
        </w:rPr>
        <w:t xml:space="preserve"> </w:t>
      </w:r>
      <w:r>
        <w:rPr>
          <w:sz w:val="22"/>
        </w:rPr>
        <w:t>plan).</w:t>
      </w:r>
      <w:r>
        <w:rPr>
          <w:spacing w:val="-5"/>
          <w:sz w:val="22"/>
        </w:rPr>
        <w:t xml:space="preserve"> </w:t>
      </w:r>
      <w:r>
        <w:rPr>
          <w:sz w:val="22"/>
        </w:rPr>
        <w:t>For</w:t>
      </w:r>
      <w:r>
        <w:rPr>
          <w:spacing w:val="-5"/>
          <w:sz w:val="22"/>
        </w:rPr>
        <w:t xml:space="preserve"> </w:t>
      </w:r>
      <w:r>
        <w:rPr>
          <w:sz w:val="22"/>
        </w:rPr>
        <w:t>a persistent URL, upgrade to a paid Ngrok plan and configure a reserved domain.</w:t>
      </w:r>
    </w:p>
    <w:p w14:paraId="2C9DB621">
      <w:pPr>
        <w:pStyle w:val="11"/>
        <w:numPr>
          <w:ilvl w:val="0"/>
          <w:numId w:val="4"/>
        </w:numPr>
        <w:tabs>
          <w:tab w:val="left" w:pos="720"/>
        </w:tabs>
        <w:spacing w:before="60" w:after="0" w:line="240" w:lineRule="auto"/>
        <w:ind w:left="720" w:right="551" w:hanging="360"/>
        <w:jc w:val="left"/>
        <w:rPr>
          <w:sz w:val="22"/>
        </w:rPr>
      </w:pPr>
      <w:r>
        <w:rPr>
          <w:sz w:val="22"/>
        </w:rPr>
        <w:t>Ngrok</w:t>
      </w:r>
      <w:r>
        <w:rPr>
          <w:spacing w:val="-7"/>
          <w:sz w:val="22"/>
        </w:rPr>
        <w:t xml:space="preserve"> </w:t>
      </w:r>
      <w:r>
        <w:rPr>
          <w:sz w:val="22"/>
        </w:rPr>
        <w:t>free</w:t>
      </w:r>
      <w:r>
        <w:rPr>
          <w:spacing w:val="-7"/>
          <w:sz w:val="22"/>
        </w:rPr>
        <w:t xml:space="preserve"> </w:t>
      </w:r>
      <w:r>
        <w:rPr>
          <w:sz w:val="22"/>
        </w:rPr>
        <w:t>tier</w:t>
      </w:r>
      <w:r>
        <w:rPr>
          <w:spacing w:val="-7"/>
          <w:sz w:val="22"/>
        </w:rPr>
        <w:t xml:space="preserve"> </w:t>
      </w:r>
      <w:r>
        <w:rPr>
          <w:sz w:val="22"/>
        </w:rPr>
        <w:t>sessions</w:t>
      </w:r>
      <w:r>
        <w:rPr>
          <w:spacing w:val="-7"/>
          <w:sz w:val="22"/>
        </w:rPr>
        <w:t xml:space="preserve"> </w:t>
      </w:r>
      <w:r>
        <w:rPr>
          <w:sz w:val="22"/>
        </w:rPr>
        <w:t>expire</w:t>
      </w:r>
      <w:r>
        <w:rPr>
          <w:spacing w:val="-7"/>
          <w:sz w:val="22"/>
        </w:rPr>
        <w:t xml:space="preserve"> </w:t>
      </w:r>
      <w:r>
        <w:rPr>
          <w:sz w:val="22"/>
        </w:rPr>
        <w:t>after</w:t>
      </w:r>
      <w:r>
        <w:rPr>
          <w:spacing w:val="-7"/>
          <w:sz w:val="22"/>
        </w:rPr>
        <w:t xml:space="preserve"> </w:t>
      </w:r>
      <w:r>
        <w:rPr>
          <w:sz w:val="22"/>
        </w:rPr>
        <w:t>a</w:t>
      </w:r>
      <w:r>
        <w:rPr>
          <w:spacing w:val="-7"/>
          <w:sz w:val="22"/>
        </w:rPr>
        <w:t xml:space="preserve"> </w:t>
      </w:r>
      <w:r>
        <w:rPr>
          <w:sz w:val="22"/>
        </w:rPr>
        <w:t>few</w:t>
      </w:r>
      <w:r>
        <w:rPr>
          <w:spacing w:val="-7"/>
          <w:sz w:val="22"/>
        </w:rPr>
        <w:t xml:space="preserve"> </w:t>
      </w:r>
      <w:r>
        <w:rPr>
          <w:sz w:val="22"/>
        </w:rPr>
        <w:t>hours</w:t>
      </w:r>
      <w:r>
        <w:rPr>
          <w:spacing w:val="-7"/>
          <w:sz w:val="22"/>
        </w:rPr>
        <w:t xml:space="preserve"> </w:t>
      </w:r>
      <w:r>
        <w:rPr>
          <w:sz w:val="22"/>
        </w:rPr>
        <w:t>of</w:t>
      </w:r>
      <w:r>
        <w:rPr>
          <w:spacing w:val="-7"/>
          <w:sz w:val="22"/>
        </w:rPr>
        <w:t xml:space="preserve"> </w:t>
      </w:r>
      <w:r>
        <w:rPr>
          <w:sz w:val="22"/>
        </w:rPr>
        <w:t>inactivity.</w:t>
      </w:r>
      <w:r>
        <w:rPr>
          <w:spacing w:val="-7"/>
          <w:sz w:val="22"/>
        </w:rPr>
        <w:t xml:space="preserve"> </w:t>
      </w:r>
      <w:r>
        <w:rPr>
          <w:sz w:val="22"/>
        </w:rPr>
        <w:t>Restart</w:t>
      </w:r>
      <w:r>
        <w:rPr>
          <w:spacing w:val="-7"/>
          <w:sz w:val="22"/>
        </w:rPr>
        <w:t xml:space="preserve"> </w:t>
      </w:r>
      <w:r>
        <w:rPr>
          <w:sz w:val="22"/>
        </w:rPr>
        <w:t>run_public.py</w:t>
      </w:r>
      <w:r>
        <w:rPr>
          <w:spacing w:val="-7"/>
          <w:sz w:val="22"/>
        </w:rPr>
        <w:t xml:space="preserve"> </w:t>
      </w:r>
      <w:r>
        <w:rPr>
          <w:sz w:val="22"/>
        </w:rPr>
        <w:t>to</w:t>
      </w:r>
      <w:r>
        <w:rPr>
          <w:spacing w:val="-7"/>
          <w:sz w:val="22"/>
        </w:rPr>
        <w:t xml:space="preserve"> </w:t>
      </w:r>
      <w:r>
        <w:rPr>
          <w:sz w:val="22"/>
        </w:rPr>
        <w:t>get</w:t>
      </w:r>
      <w:r>
        <w:rPr>
          <w:spacing w:val="-7"/>
          <w:sz w:val="22"/>
        </w:rPr>
        <w:t xml:space="preserve"> </w:t>
      </w:r>
      <w:r>
        <w:rPr>
          <w:sz w:val="22"/>
        </w:rPr>
        <w:t>a new URL when this happens.</w:t>
      </w:r>
    </w:p>
    <w:p w14:paraId="637C5C76">
      <w:pPr>
        <w:pStyle w:val="11"/>
        <w:spacing w:after="0" w:line="240" w:lineRule="auto"/>
        <w:jc w:val="left"/>
        <w:rPr>
          <w:sz w:val="22"/>
        </w:rPr>
        <w:sectPr>
          <w:pgSz w:w="12240" w:h="15840"/>
          <w:pgMar w:top="1380" w:right="1080" w:bottom="280" w:left="1440" w:header="606" w:footer="0" w:gutter="0"/>
          <w:cols w:space="720" w:num="1"/>
        </w:sectPr>
      </w:pPr>
    </w:p>
    <w:p w14:paraId="452F1078">
      <w:pPr>
        <w:pStyle w:val="8"/>
        <w:rPr>
          <w:sz w:val="32"/>
        </w:rPr>
      </w:pPr>
    </w:p>
    <w:p w14:paraId="40022161">
      <w:pPr>
        <w:pStyle w:val="8"/>
        <w:spacing w:before="36"/>
        <w:rPr>
          <w:sz w:val="32"/>
        </w:rPr>
      </w:pPr>
    </w:p>
    <w:p w14:paraId="091E7438">
      <w:pPr>
        <w:pStyle w:val="2"/>
        <w:spacing w:before="1"/>
      </w:pPr>
      <w:bookmarkStart w:id="82" w:name=" "/>
      <w:bookmarkEnd w:id="82"/>
      <w:bookmarkStart w:id="83" w:name="Exploring the Website’s Web Pages: "/>
      <w:bookmarkEnd w:id="83"/>
      <w:bookmarkStart w:id="84" w:name=" "/>
      <w:bookmarkEnd w:id="84"/>
      <w:bookmarkStart w:id="85" w:name=" "/>
      <w:bookmarkEnd w:id="85"/>
      <w:bookmarkStart w:id="86" w:name=" "/>
      <w:bookmarkEnd w:id="86"/>
      <w:bookmarkStart w:id="87" w:name=" "/>
      <w:bookmarkEnd w:id="87"/>
      <w:bookmarkStart w:id="88" w:name=" "/>
      <w:bookmarkEnd w:id="88"/>
      <w:bookmarkStart w:id="89" w:name=" "/>
      <w:bookmarkEnd w:id="89"/>
      <w:bookmarkStart w:id="90" w:name=" "/>
      <w:bookmarkEnd w:id="90"/>
      <w:r>
        <w:t>Exploring</w:t>
      </w:r>
      <w:r>
        <w:rPr>
          <w:spacing w:val="-17"/>
        </w:rPr>
        <w:t xml:space="preserve"> </w:t>
      </w:r>
      <w:r>
        <w:t>the</w:t>
      </w:r>
      <w:r>
        <w:rPr>
          <w:spacing w:val="-17"/>
        </w:rPr>
        <w:t xml:space="preserve"> </w:t>
      </w:r>
      <w:r>
        <w:t>Website’s</w:t>
      </w:r>
      <w:r>
        <w:rPr>
          <w:spacing w:val="-17"/>
        </w:rPr>
        <w:t xml:space="preserve"> </w:t>
      </w:r>
      <w:r>
        <w:t>Web</w:t>
      </w:r>
      <w:r>
        <w:rPr>
          <w:spacing w:val="-17"/>
        </w:rPr>
        <w:t xml:space="preserve"> </w:t>
      </w:r>
      <w:r>
        <w:rPr>
          <w:spacing w:val="-2"/>
        </w:rPr>
        <w:t>Pages:</w:t>
      </w:r>
    </w:p>
    <w:p w14:paraId="14E40954">
      <w:pPr>
        <w:pStyle w:val="3"/>
      </w:pPr>
      <w:bookmarkStart w:id="91" w:name="Home / Generator Page: "/>
      <w:bookmarkEnd w:id="91"/>
      <w:r>
        <w:t>Home</w:t>
      </w:r>
      <w:r>
        <w:rPr>
          <w:spacing w:val="-7"/>
        </w:rPr>
        <w:t xml:space="preserve"> </w:t>
      </w:r>
      <w:r>
        <w:t>/</w:t>
      </w:r>
      <w:r>
        <w:rPr>
          <w:spacing w:val="-7"/>
        </w:rPr>
        <w:t xml:space="preserve"> </w:t>
      </w:r>
      <w:r>
        <w:t>Generator</w:t>
      </w:r>
      <w:r>
        <w:rPr>
          <w:spacing w:val="-7"/>
        </w:rPr>
        <w:t xml:space="preserve"> </w:t>
      </w:r>
      <w:r>
        <w:rPr>
          <w:spacing w:val="-4"/>
        </w:rPr>
        <w:t>Page:</w:t>
      </w:r>
    </w:p>
    <w:p w14:paraId="2F1E043A">
      <w:pPr>
        <w:pStyle w:val="8"/>
        <w:spacing w:before="8"/>
        <w:rPr>
          <w:b/>
          <w:sz w:val="10"/>
        </w:rPr>
      </w:pPr>
      <w:r>
        <w:rPr>
          <w:b/>
          <w:sz w:val="10"/>
        </w:rPr>
        <w:drawing>
          <wp:anchor distT="0" distB="0" distL="0" distR="0" simplePos="0" relativeHeight="251674624" behindDoc="1" locked="0" layoutInCell="1" allowOverlap="1">
            <wp:simplePos x="0" y="0"/>
            <wp:positionH relativeFrom="page">
              <wp:posOffset>933450</wp:posOffset>
            </wp:positionH>
            <wp:positionV relativeFrom="paragraph">
              <wp:posOffset>94615</wp:posOffset>
            </wp:positionV>
            <wp:extent cx="5927090" cy="291592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stretch>
                      <a:fillRect/>
                    </a:stretch>
                  </pic:blipFill>
                  <pic:spPr>
                    <a:xfrm>
                      <a:off x="0" y="0"/>
                      <a:ext cx="5927143" cy="2916078"/>
                    </a:xfrm>
                    <a:prstGeom prst="rect">
                      <a:avLst/>
                    </a:prstGeom>
                  </pic:spPr>
                </pic:pic>
              </a:graphicData>
            </a:graphic>
          </wp:anchor>
        </w:drawing>
      </w:r>
    </w:p>
    <w:p w14:paraId="50F4AFF9">
      <w:pPr>
        <w:pStyle w:val="8"/>
        <w:spacing w:before="139"/>
        <w:ind w:right="366"/>
      </w:pPr>
      <w:r>
        <w:rPr>
          <w:b/>
        </w:rPr>
        <w:t xml:space="preserve">Description: </w:t>
      </w:r>
      <w:r>
        <w:t>The single-page interface of CaptionAI serves as both the landing page and the generation</w:t>
      </w:r>
      <w:r>
        <w:rPr>
          <w:spacing w:val="-5"/>
        </w:rPr>
        <w:t xml:space="preserve"> </w:t>
      </w:r>
      <w:r>
        <w:t>tool.</w:t>
      </w:r>
      <w:r>
        <w:rPr>
          <w:spacing w:val="-5"/>
        </w:rPr>
        <w:t xml:space="preserve"> </w:t>
      </w:r>
      <w:r>
        <w:t>It</w:t>
      </w:r>
      <w:r>
        <w:rPr>
          <w:spacing w:val="-5"/>
        </w:rPr>
        <w:t xml:space="preserve"> </w:t>
      </w:r>
      <w:r>
        <w:t>features</w:t>
      </w:r>
      <w:r>
        <w:rPr>
          <w:spacing w:val="-5"/>
        </w:rPr>
        <w:t xml:space="preserve"> </w:t>
      </w:r>
      <w:r>
        <w:t>a</w:t>
      </w:r>
      <w:r>
        <w:rPr>
          <w:spacing w:val="-5"/>
        </w:rPr>
        <w:t xml:space="preserve"> </w:t>
      </w:r>
      <w:r>
        <w:t>dark</w:t>
      </w:r>
      <w:r>
        <w:rPr>
          <w:spacing w:val="-5"/>
        </w:rPr>
        <w:t xml:space="preserve"> </w:t>
      </w:r>
      <w:r>
        <w:t>glassmorphism</w:t>
      </w:r>
      <w:r>
        <w:rPr>
          <w:spacing w:val="-5"/>
        </w:rPr>
        <w:t xml:space="preserve"> </w:t>
      </w:r>
      <w:r>
        <w:t>design</w:t>
      </w:r>
      <w:r>
        <w:rPr>
          <w:spacing w:val="-5"/>
        </w:rPr>
        <w:t xml:space="preserve"> </w:t>
      </w:r>
      <w:r>
        <w:t>with</w:t>
      </w:r>
      <w:r>
        <w:rPr>
          <w:spacing w:val="-5"/>
        </w:rPr>
        <w:t xml:space="preserve"> </w:t>
      </w:r>
      <w:r>
        <w:t>animated</w:t>
      </w:r>
      <w:r>
        <w:rPr>
          <w:spacing w:val="-5"/>
        </w:rPr>
        <w:t xml:space="preserve"> </w:t>
      </w:r>
      <w:r>
        <w:t>background</w:t>
      </w:r>
      <w:r>
        <w:rPr>
          <w:spacing w:val="-6"/>
        </w:rPr>
        <w:t xml:space="preserve"> </w:t>
      </w:r>
      <w:r>
        <w:t>blobs,</w:t>
      </w:r>
      <w:r>
        <w:rPr>
          <w:spacing w:val="-5"/>
        </w:rPr>
        <w:t xml:space="preserve"> </w:t>
      </w:r>
      <w:r>
        <w:t>a</w:t>
      </w:r>
      <w:r>
        <w:rPr>
          <w:spacing w:val="-5"/>
        </w:rPr>
        <w:t xml:space="preserve"> </w:t>
      </w:r>
      <w:r>
        <w:t>header displaying the CaptionAI brand (wand-magic-sparkles icon + logo), and a tagline. The main section contains</w:t>
      </w:r>
      <w:r>
        <w:rPr>
          <w:spacing w:val="-6"/>
        </w:rPr>
        <w:t xml:space="preserve"> </w:t>
      </w:r>
      <w:r>
        <w:t>the</w:t>
      </w:r>
      <w:r>
        <w:rPr>
          <w:spacing w:val="-6"/>
        </w:rPr>
        <w:t xml:space="preserve"> </w:t>
      </w:r>
      <w:r>
        <w:t>input</w:t>
      </w:r>
      <w:r>
        <w:rPr>
          <w:spacing w:val="-6"/>
        </w:rPr>
        <w:t xml:space="preserve"> </w:t>
      </w:r>
      <w:r>
        <w:t>form,</w:t>
      </w:r>
      <w:r>
        <w:rPr>
          <w:spacing w:val="-6"/>
        </w:rPr>
        <w:t xml:space="preserve"> </w:t>
      </w:r>
      <w:r>
        <w:t>platform</w:t>
      </w:r>
      <w:r>
        <w:rPr>
          <w:spacing w:val="-6"/>
        </w:rPr>
        <w:t xml:space="preserve"> </w:t>
      </w:r>
      <w:r>
        <w:t>toggle,</w:t>
      </w:r>
      <w:r>
        <w:rPr>
          <w:spacing w:val="-6"/>
        </w:rPr>
        <w:t xml:space="preserve"> </w:t>
      </w:r>
      <w:r>
        <w:t>tone</w:t>
      </w:r>
      <w:r>
        <w:rPr>
          <w:spacing w:val="-6"/>
        </w:rPr>
        <w:t xml:space="preserve"> </w:t>
      </w:r>
      <w:r>
        <w:t>selector,</w:t>
      </w:r>
      <w:r>
        <w:rPr>
          <w:spacing w:val="-6"/>
        </w:rPr>
        <w:t xml:space="preserve"> </w:t>
      </w:r>
      <w:r>
        <w:t>and</w:t>
      </w:r>
      <w:r>
        <w:rPr>
          <w:spacing w:val="-6"/>
        </w:rPr>
        <w:t xml:space="preserve"> </w:t>
      </w:r>
      <w:r>
        <w:t>the</w:t>
      </w:r>
      <w:r>
        <w:rPr>
          <w:spacing w:val="-6"/>
        </w:rPr>
        <w:t xml:space="preserve"> </w:t>
      </w:r>
      <w:r>
        <w:t>AI-generated</w:t>
      </w:r>
      <w:r>
        <w:rPr>
          <w:spacing w:val="-6"/>
        </w:rPr>
        <w:t xml:space="preserve"> </w:t>
      </w:r>
      <w:r>
        <w:t>results</w:t>
      </w:r>
      <w:r>
        <w:rPr>
          <w:spacing w:val="-6"/>
        </w:rPr>
        <w:t xml:space="preserve"> </w:t>
      </w:r>
      <w:r>
        <w:t>panel</w:t>
      </w:r>
      <w:r>
        <w:rPr>
          <w:spacing w:val="-6"/>
        </w:rPr>
        <w:t xml:space="preserve"> </w:t>
      </w:r>
      <w:r>
        <w:t>all</w:t>
      </w:r>
      <w:r>
        <w:rPr>
          <w:spacing w:val="-6"/>
        </w:rPr>
        <w:t xml:space="preserve"> </w:t>
      </w:r>
      <w:r>
        <w:t>on</w:t>
      </w:r>
      <w:r>
        <w:rPr>
          <w:spacing w:val="-6"/>
        </w:rPr>
        <w:t xml:space="preserve"> </w:t>
      </w:r>
      <w:r>
        <w:t>one seamless page.</w:t>
      </w:r>
    </w:p>
    <w:p w14:paraId="5DF9793F">
      <w:pPr>
        <w:pStyle w:val="8"/>
        <w:spacing w:after="0"/>
        <w:sectPr>
          <w:pgSz w:w="12240" w:h="15840"/>
          <w:pgMar w:top="1380" w:right="1080" w:bottom="280" w:left="1440" w:header="606" w:footer="0" w:gutter="0"/>
          <w:cols w:space="720" w:num="1"/>
        </w:sectPr>
      </w:pPr>
    </w:p>
    <w:p w14:paraId="600CCA35">
      <w:pPr>
        <w:pStyle w:val="3"/>
        <w:spacing w:before="52"/>
      </w:pPr>
      <w:bookmarkStart w:id="92" w:name="Input Section: "/>
      <w:bookmarkEnd w:id="92"/>
      <w:r>
        <w:t>Input</w:t>
      </w:r>
      <w:r>
        <w:rPr>
          <w:spacing w:val="-5"/>
        </w:rPr>
        <w:t xml:space="preserve"> </w:t>
      </w:r>
      <w:r>
        <w:rPr>
          <w:spacing w:val="-2"/>
        </w:rPr>
        <w:t>Section:</w:t>
      </w:r>
    </w:p>
    <w:p w14:paraId="00B1367A">
      <w:pPr>
        <w:pStyle w:val="8"/>
        <w:spacing w:before="8"/>
        <w:rPr>
          <w:b/>
          <w:sz w:val="10"/>
        </w:rPr>
      </w:pPr>
      <w:r>
        <w:rPr>
          <w:b/>
          <w:sz w:val="10"/>
        </w:rPr>
        <w:drawing>
          <wp:anchor distT="0" distB="0" distL="0" distR="0" simplePos="0" relativeHeight="251674624" behindDoc="1" locked="0" layoutInCell="1" allowOverlap="1">
            <wp:simplePos x="0" y="0"/>
            <wp:positionH relativeFrom="page">
              <wp:posOffset>933450</wp:posOffset>
            </wp:positionH>
            <wp:positionV relativeFrom="paragraph">
              <wp:posOffset>95250</wp:posOffset>
            </wp:positionV>
            <wp:extent cx="5943600" cy="260032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8" cstate="print"/>
                    <a:stretch>
                      <a:fillRect/>
                    </a:stretch>
                  </pic:blipFill>
                  <pic:spPr>
                    <a:xfrm>
                      <a:off x="0" y="0"/>
                      <a:ext cx="5943599" cy="2600325"/>
                    </a:xfrm>
                    <a:prstGeom prst="rect">
                      <a:avLst/>
                    </a:prstGeom>
                  </pic:spPr>
                </pic:pic>
              </a:graphicData>
            </a:graphic>
          </wp:anchor>
        </w:drawing>
      </w:r>
    </w:p>
    <w:p w14:paraId="2D680197">
      <w:pPr>
        <w:pStyle w:val="8"/>
        <w:spacing w:before="126"/>
        <w:ind w:right="441"/>
      </w:pPr>
      <w:r>
        <w:rPr>
          <w:b/>
        </w:rPr>
        <w:t xml:space="preserve">Description: </w:t>
      </w:r>
      <w:r>
        <w:t>A glass-styled card containing the main generation form. Users enter their product, service,</w:t>
      </w:r>
      <w:r>
        <w:rPr>
          <w:spacing w:val="-1"/>
        </w:rPr>
        <w:t xml:space="preserve"> </w:t>
      </w:r>
      <w:r>
        <w:t>or</w:t>
      </w:r>
      <w:r>
        <w:rPr>
          <w:spacing w:val="-1"/>
        </w:rPr>
        <w:t xml:space="preserve"> </w:t>
      </w:r>
      <w:r>
        <w:t>campaign</w:t>
      </w:r>
      <w:r>
        <w:rPr>
          <w:spacing w:val="-1"/>
        </w:rPr>
        <w:t xml:space="preserve"> </w:t>
      </w:r>
      <w:r>
        <w:t>description</w:t>
      </w:r>
      <w:r>
        <w:rPr>
          <w:spacing w:val="-1"/>
        </w:rPr>
        <w:t xml:space="preserve"> </w:t>
      </w:r>
      <w:r>
        <w:t>in</w:t>
      </w:r>
      <w:r>
        <w:rPr>
          <w:spacing w:val="-1"/>
        </w:rPr>
        <w:t xml:space="preserve"> </w:t>
      </w:r>
      <w:r>
        <w:t>a</w:t>
      </w:r>
      <w:r>
        <w:rPr>
          <w:spacing w:val="-1"/>
        </w:rPr>
        <w:t xml:space="preserve"> </w:t>
      </w:r>
      <w:r>
        <w:t>textarea</w:t>
      </w:r>
      <w:r>
        <w:rPr>
          <w:spacing w:val="-1"/>
        </w:rPr>
        <w:t xml:space="preserve"> </w:t>
      </w:r>
      <w:r>
        <w:t>(up</w:t>
      </w:r>
      <w:r>
        <w:rPr>
          <w:spacing w:val="-1"/>
        </w:rPr>
        <w:t xml:space="preserve"> </w:t>
      </w:r>
      <w:r>
        <w:t>to</w:t>
      </w:r>
      <w:r>
        <w:rPr>
          <w:spacing w:val="-1"/>
        </w:rPr>
        <w:t xml:space="preserve"> </w:t>
      </w:r>
      <w:r>
        <w:t>2000</w:t>
      </w:r>
      <w:r>
        <w:rPr>
          <w:spacing w:val="-1"/>
        </w:rPr>
        <w:t xml:space="preserve"> </w:t>
      </w:r>
      <w:r>
        <w:t>characters),</w:t>
      </w:r>
      <w:r>
        <w:rPr>
          <w:spacing w:val="-1"/>
        </w:rPr>
        <w:t xml:space="preserve"> </w:t>
      </w:r>
      <w:r>
        <w:t>select</w:t>
      </w:r>
      <w:r>
        <w:rPr>
          <w:spacing w:val="-1"/>
        </w:rPr>
        <w:t xml:space="preserve"> </w:t>
      </w:r>
      <w:r>
        <w:t>their</w:t>
      </w:r>
      <w:r>
        <w:rPr>
          <w:spacing w:val="-1"/>
        </w:rPr>
        <w:t xml:space="preserve"> </w:t>
      </w:r>
      <w:r>
        <w:t>target</w:t>
      </w:r>
      <w:r>
        <w:rPr>
          <w:spacing w:val="-1"/>
        </w:rPr>
        <w:t xml:space="preserve"> </w:t>
      </w:r>
      <w:r>
        <w:t>platform via</w:t>
      </w:r>
      <w:r>
        <w:rPr>
          <w:spacing w:val="-6"/>
        </w:rPr>
        <w:t xml:space="preserve"> </w:t>
      </w:r>
      <w:r>
        <w:t>a</w:t>
      </w:r>
      <w:r>
        <w:rPr>
          <w:spacing w:val="-6"/>
        </w:rPr>
        <w:t xml:space="preserve"> </w:t>
      </w:r>
      <w:r>
        <w:t>toggle</w:t>
      </w:r>
      <w:r>
        <w:rPr>
          <w:spacing w:val="-6"/>
        </w:rPr>
        <w:t xml:space="preserve"> </w:t>
      </w:r>
      <w:r>
        <w:t>button</w:t>
      </w:r>
      <w:r>
        <w:rPr>
          <w:spacing w:val="-6"/>
        </w:rPr>
        <w:t xml:space="preserve"> </w:t>
      </w:r>
      <w:r>
        <w:t>group</w:t>
      </w:r>
      <w:r>
        <w:rPr>
          <w:spacing w:val="-6"/>
        </w:rPr>
        <w:t xml:space="preserve"> </w:t>
      </w:r>
      <w:r>
        <w:t>(Instagram</w:t>
      </w:r>
      <w:r>
        <w:rPr>
          <w:spacing w:val="-6"/>
        </w:rPr>
        <w:t xml:space="preserve"> </w:t>
      </w:r>
      <w:r>
        <w:t>or</w:t>
      </w:r>
      <w:r>
        <w:rPr>
          <w:spacing w:val="-6"/>
        </w:rPr>
        <w:t xml:space="preserve"> </w:t>
      </w:r>
      <w:r>
        <w:t>LinkedIn),</w:t>
      </w:r>
      <w:r>
        <w:rPr>
          <w:spacing w:val="-6"/>
        </w:rPr>
        <w:t xml:space="preserve"> </w:t>
      </w:r>
      <w:r>
        <w:t>choose</w:t>
      </w:r>
      <w:r>
        <w:rPr>
          <w:spacing w:val="-6"/>
        </w:rPr>
        <w:t xml:space="preserve"> </w:t>
      </w:r>
      <w:r>
        <w:t>their</w:t>
      </w:r>
      <w:r>
        <w:rPr>
          <w:spacing w:val="-6"/>
        </w:rPr>
        <w:t xml:space="preserve"> </w:t>
      </w:r>
      <w:r>
        <w:t>tone</w:t>
      </w:r>
      <w:r>
        <w:rPr>
          <w:spacing w:val="-6"/>
        </w:rPr>
        <w:t xml:space="preserve"> </w:t>
      </w:r>
      <w:r>
        <w:t>of</w:t>
      </w:r>
      <w:r>
        <w:rPr>
          <w:spacing w:val="-6"/>
        </w:rPr>
        <w:t xml:space="preserve"> </w:t>
      </w:r>
      <w:r>
        <w:t>voice</w:t>
      </w:r>
      <w:r>
        <w:rPr>
          <w:spacing w:val="-6"/>
        </w:rPr>
        <w:t xml:space="preserve"> </w:t>
      </w:r>
      <w:r>
        <w:t>(Professional,</w:t>
      </w:r>
      <w:r>
        <w:rPr>
          <w:spacing w:val="-6"/>
        </w:rPr>
        <w:t xml:space="preserve"> </w:t>
      </w:r>
      <w:r>
        <w:t>Casual, or Promotional), and click the Generate Content button. While the AI processes the request, the button transitions to an animated loading spinner.</w:t>
      </w:r>
    </w:p>
    <w:p w14:paraId="657A4D10">
      <w:pPr>
        <w:pStyle w:val="3"/>
      </w:pPr>
      <w:bookmarkStart w:id="93" w:name="Results Section: "/>
      <w:bookmarkEnd w:id="93"/>
      <w:r>
        <w:t>Results</w:t>
      </w:r>
      <w:r>
        <w:rPr>
          <w:spacing w:val="-12"/>
        </w:rPr>
        <w:t xml:space="preserve"> </w:t>
      </w:r>
      <w:r>
        <w:rPr>
          <w:spacing w:val="-2"/>
        </w:rPr>
        <w:t>Section:</w:t>
      </w:r>
    </w:p>
    <w:p w14:paraId="79225666">
      <w:pPr>
        <w:pStyle w:val="8"/>
        <w:spacing w:before="9"/>
        <w:rPr>
          <w:b/>
          <w:sz w:val="10"/>
        </w:rPr>
      </w:pPr>
      <w:r>
        <w:rPr>
          <w:b/>
          <w:sz w:val="10"/>
        </w:rPr>
        <w:drawing>
          <wp:anchor distT="0" distB="0" distL="0" distR="0" simplePos="0" relativeHeight="251675648" behindDoc="1" locked="0" layoutInCell="1" allowOverlap="1">
            <wp:simplePos x="0" y="0"/>
            <wp:positionH relativeFrom="page">
              <wp:posOffset>933450</wp:posOffset>
            </wp:positionH>
            <wp:positionV relativeFrom="paragraph">
              <wp:posOffset>95250</wp:posOffset>
            </wp:positionV>
            <wp:extent cx="5958205" cy="291211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5958409" cy="2912364"/>
                    </a:xfrm>
                    <a:prstGeom prst="rect">
                      <a:avLst/>
                    </a:prstGeom>
                  </pic:spPr>
                </pic:pic>
              </a:graphicData>
            </a:graphic>
          </wp:anchor>
        </w:drawing>
      </w:r>
    </w:p>
    <w:p w14:paraId="4F91CB99">
      <w:pPr>
        <w:pStyle w:val="8"/>
        <w:spacing w:before="115"/>
      </w:pPr>
      <w:r>
        <w:rPr>
          <w:b/>
        </w:rPr>
        <w:t>Description:</w:t>
      </w:r>
      <w:r>
        <w:rPr>
          <w:b/>
          <w:spacing w:val="-11"/>
        </w:rPr>
        <w:t xml:space="preserve"> </w:t>
      </w:r>
      <w:r>
        <w:t>Revealed</w:t>
      </w:r>
      <w:r>
        <w:rPr>
          <w:spacing w:val="-9"/>
        </w:rPr>
        <w:t xml:space="preserve"> </w:t>
      </w:r>
      <w:r>
        <w:t>dynamically</w:t>
      </w:r>
      <w:r>
        <w:rPr>
          <w:spacing w:val="-9"/>
        </w:rPr>
        <w:t xml:space="preserve"> </w:t>
      </w:r>
      <w:r>
        <w:t>after</w:t>
      </w:r>
      <w:r>
        <w:rPr>
          <w:spacing w:val="-9"/>
        </w:rPr>
        <w:t xml:space="preserve"> </w:t>
      </w:r>
      <w:r>
        <w:t>generation,</w:t>
      </w:r>
      <w:r>
        <w:rPr>
          <w:spacing w:val="-9"/>
        </w:rPr>
        <w:t xml:space="preserve"> </w:t>
      </w:r>
      <w:r>
        <w:t>this</w:t>
      </w:r>
      <w:r>
        <w:rPr>
          <w:spacing w:val="-9"/>
        </w:rPr>
        <w:t xml:space="preserve"> </w:t>
      </w:r>
      <w:r>
        <w:t>section</w:t>
      </w:r>
      <w:r>
        <w:rPr>
          <w:spacing w:val="-9"/>
        </w:rPr>
        <w:t xml:space="preserve"> </w:t>
      </w:r>
      <w:r>
        <w:t>displays</w:t>
      </w:r>
      <w:r>
        <w:rPr>
          <w:spacing w:val="-9"/>
        </w:rPr>
        <w:t xml:space="preserve"> </w:t>
      </w:r>
      <w:r>
        <w:t>the</w:t>
      </w:r>
      <w:r>
        <w:rPr>
          <w:spacing w:val="-9"/>
        </w:rPr>
        <w:t xml:space="preserve"> </w:t>
      </w:r>
      <w:r>
        <w:t>AI</w:t>
      </w:r>
      <w:r>
        <w:rPr>
          <w:spacing w:val="-9"/>
        </w:rPr>
        <w:t xml:space="preserve"> </w:t>
      </w:r>
      <w:r>
        <w:t>output</w:t>
      </w:r>
      <w:r>
        <w:rPr>
          <w:spacing w:val="-9"/>
        </w:rPr>
        <w:t xml:space="preserve"> </w:t>
      </w:r>
      <w:r>
        <w:t>in</w:t>
      </w:r>
      <w:r>
        <w:rPr>
          <w:spacing w:val="-8"/>
        </w:rPr>
        <w:t xml:space="preserve"> </w:t>
      </w:r>
      <w:r>
        <w:rPr>
          <w:spacing w:val="-10"/>
        </w:rPr>
        <w:t>a</w:t>
      </w:r>
    </w:p>
    <w:p w14:paraId="7EDEA16C">
      <w:pPr>
        <w:pStyle w:val="8"/>
        <w:ind w:right="458"/>
      </w:pPr>
      <w:r>
        <w:t>two-column grid. The left column shows three caption cards, each with the generated caption text and a copy-to-clipboard button. The right column contains two glass cards: one with ten hashtag chips</w:t>
      </w:r>
      <w:r>
        <w:rPr>
          <w:spacing w:val="-6"/>
        </w:rPr>
        <w:t xml:space="preserve"> </w:t>
      </w:r>
      <w:r>
        <w:t>(prefixed</w:t>
      </w:r>
      <w:r>
        <w:rPr>
          <w:spacing w:val="-6"/>
        </w:rPr>
        <w:t xml:space="preserve"> </w:t>
      </w:r>
      <w:r>
        <w:t>with</w:t>
      </w:r>
      <w:r>
        <w:rPr>
          <w:spacing w:val="-6"/>
        </w:rPr>
        <w:t xml:space="preserve"> </w:t>
      </w:r>
      <w:r>
        <w:t>#)</w:t>
      </w:r>
      <w:r>
        <w:rPr>
          <w:spacing w:val="-6"/>
        </w:rPr>
        <w:t xml:space="preserve"> </w:t>
      </w:r>
      <w:r>
        <w:t>and</w:t>
      </w:r>
      <w:r>
        <w:rPr>
          <w:spacing w:val="-6"/>
        </w:rPr>
        <w:t xml:space="preserve"> </w:t>
      </w:r>
      <w:r>
        <w:t>one</w:t>
      </w:r>
      <w:r>
        <w:rPr>
          <w:spacing w:val="-6"/>
        </w:rPr>
        <w:t xml:space="preserve"> </w:t>
      </w:r>
      <w:r>
        <w:t>with</w:t>
      </w:r>
      <w:r>
        <w:rPr>
          <w:spacing w:val="-6"/>
        </w:rPr>
        <w:t xml:space="preserve"> </w:t>
      </w:r>
      <w:r>
        <w:t>three</w:t>
      </w:r>
      <w:r>
        <w:rPr>
          <w:spacing w:val="-6"/>
        </w:rPr>
        <w:t xml:space="preserve"> </w:t>
      </w:r>
      <w:r>
        <w:t>CTA</w:t>
      </w:r>
      <w:r>
        <w:rPr>
          <w:spacing w:val="-6"/>
        </w:rPr>
        <w:t xml:space="preserve"> </w:t>
      </w:r>
      <w:r>
        <w:t>phrases</w:t>
      </w:r>
      <w:r>
        <w:rPr>
          <w:spacing w:val="-6"/>
        </w:rPr>
        <w:t xml:space="preserve"> </w:t>
      </w:r>
      <w:r>
        <w:t>in</w:t>
      </w:r>
      <w:r>
        <w:rPr>
          <w:spacing w:val="-6"/>
        </w:rPr>
        <w:t xml:space="preserve"> </w:t>
      </w:r>
      <w:r>
        <w:t>a</w:t>
      </w:r>
      <w:r>
        <w:rPr>
          <w:spacing w:val="-6"/>
        </w:rPr>
        <w:t xml:space="preserve"> </w:t>
      </w:r>
      <w:r>
        <w:t>list</w:t>
      </w:r>
      <w:r>
        <w:rPr>
          <w:spacing w:val="-6"/>
        </w:rPr>
        <w:t xml:space="preserve"> </w:t>
      </w:r>
      <w:r>
        <w:t>format.</w:t>
      </w:r>
      <w:r>
        <w:rPr>
          <w:spacing w:val="-6"/>
        </w:rPr>
        <w:t xml:space="preserve"> </w:t>
      </w:r>
      <w:r>
        <w:t>The</w:t>
      </w:r>
      <w:r>
        <w:rPr>
          <w:spacing w:val="-6"/>
        </w:rPr>
        <w:t xml:space="preserve"> </w:t>
      </w:r>
      <w:r>
        <w:t>viewport</w:t>
      </w:r>
      <w:r>
        <w:rPr>
          <w:spacing w:val="-6"/>
        </w:rPr>
        <w:t xml:space="preserve"> </w:t>
      </w:r>
      <w:r>
        <w:t>automatically smooth-scrolls to this section upon content generation.</w:t>
      </w:r>
    </w:p>
    <w:p w14:paraId="3A6D2AD4">
      <w:pPr>
        <w:pStyle w:val="8"/>
        <w:spacing w:after="0"/>
        <w:sectPr>
          <w:pgSz w:w="12240" w:h="15840"/>
          <w:pgMar w:top="1380" w:right="1080" w:bottom="280" w:left="1440" w:header="606" w:footer="0" w:gutter="0"/>
          <w:cols w:space="720" w:num="1"/>
        </w:sectPr>
      </w:pPr>
    </w:p>
    <w:p w14:paraId="6A8E98BB">
      <w:pPr>
        <w:pStyle w:val="2"/>
      </w:pPr>
      <w:bookmarkStart w:id="94" w:name="Conclusion: "/>
      <w:bookmarkEnd w:id="94"/>
      <w:r>
        <w:rPr>
          <w:spacing w:val="-2"/>
        </w:rPr>
        <w:t>Conclusion:</w:t>
      </w:r>
    </w:p>
    <w:p w14:paraId="0166AFA1">
      <w:pPr>
        <w:pStyle w:val="8"/>
        <w:spacing w:before="120"/>
        <w:ind w:right="418"/>
        <w:rPr>
          <w:rFonts w:hint="default"/>
        </w:rPr>
      </w:pPr>
      <w:r>
        <w:rPr>
          <w:rFonts w:hint="default"/>
        </w:rPr>
        <w:t>OptiCrop – Smart Agricultural Production Optimization Engine is an intelligent machine learning-based solution developed to support modern agriculture through accurate crop recommendation and production optimization. By analyzing key soil nutrients such as Nitrogen (N), Phosphorous (P), Potassium (K), along with environmental parameters including temperature, humidity, pH level, and rainfall, the system recommends the most suitable crop for cultivation. This enables farmers to improve crop productivity, utilize available resources efficiently, reduce cultivation risks, and adopt sustainable farming practices.</w:t>
      </w:r>
    </w:p>
    <w:p w14:paraId="0A79C18D">
      <w:pPr>
        <w:pStyle w:val="8"/>
        <w:spacing w:before="120"/>
        <w:ind w:right="418"/>
        <w:rPr>
          <w:rFonts w:hint="default"/>
        </w:rPr>
      </w:pPr>
      <w:r>
        <w:rPr>
          <w:rFonts w:hint="default"/>
        </w:rPr>
        <w:t>Developed using Python, Flask, Scikit-learn, Pandas, NumPy, Matplotlib, SciPy, and Seaborn, the application provides a simple and user-friendly interface that delivers fast and reliable crop predictions based on real agricultural data. The project demonstrates how machine learning and data-driven technologies can address real-world agricultural challenges while supporting researchers, policymakers, and stakeholders in making informed decisions.</w:t>
      </w:r>
    </w:p>
    <w:p w14:paraId="32D32760">
      <w:pPr>
        <w:pStyle w:val="8"/>
        <w:spacing w:before="120"/>
        <w:ind w:right="418"/>
      </w:pPr>
      <w:r>
        <w:rPr>
          <w:rFonts w:hint="default"/>
        </w:rPr>
        <w:t>Looking ahead, OptiCrop can be further enhanced by integrating real-time weather forecasting, fertilizer recommendation, crop disease detection, yield prediction, IoT-based sensor integration, satellite imagery analysis, and multilingual support. These future enhancements will transform OptiCrop into a comprehensive smart farming platform, contributing to increased agricultural productivity, sustainable resource management, and long-term food security.</w:t>
      </w:r>
      <w:r>
        <w:t xml:space="preserve"> </w:t>
      </w:r>
    </w:p>
    <w:sectPr>
      <w:pgSz w:w="12240" w:h="15840"/>
      <w:pgMar w:top="1380" w:right="1080" w:bottom="280" w:left="1440" w:header="606"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Roboto">
    <w:altName w:val="Segoe Print"/>
    <w:panose1 w:val="00000000000000000000"/>
    <w:charset w:val="01"/>
    <w:family w:val="auto"/>
    <w:pitch w:val="default"/>
    <w:sig w:usb0="00000000" w:usb1="00000000" w:usb2="00000000" w:usb3="00000000" w:csb0="00000000" w:csb1="00000000"/>
  </w:font>
  <w:font w:name="Microsoft Sans Serif">
    <w:panose1 w:val="020B0604020202020204"/>
    <w:charset w:val="01"/>
    <w:family w:val="swiss"/>
    <w:pitch w:val="default"/>
    <w:sig w:usb0="E5002EFF" w:usb1="C000605B" w:usb2="00000029" w:usb3="00000000" w:csb0="200101FF" w:csb1="20280000"/>
  </w:font>
  <w:font w:name="Courier New">
    <w:panose1 w:val="02070309020205020404"/>
    <w:charset w:val="01"/>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45A9A">
    <w:pPr>
      <w:pStyle w:val="8"/>
      <w:spacing w:line="14" w:lineRule="auto"/>
      <w:rPr>
        <w:sz w:val="20"/>
      </w:rPr>
    </w:pPr>
    <w:r>
      <w:rPr>
        <w:sz w:val="20"/>
      </w:rPr>
      <w:drawing>
        <wp:anchor distT="0" distB="0" distL="0" distR="0" simplePos="0" relativeHeight="251660288" behindDoc="1" locked="0" layoutInCell="1" allowOverlap="1">
          <wp:simplePos x="0" y="0"/>
          <wp:positionH relativeFrom="page">
            <wp:posOffset>788035</wp:posOffset>
          </wp:positionH>
          <wp:positionV relativeFrom="page">
            <wp:posOffset>384810</wp:posOffset>
          </wp:positionV>
          <wp:extent cx="1381125" cy="4381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rPr>
      <w:drawing>
        <wp:anchor distT="0" distB="0" distL="0" distR="0" simplePos="0" relativeHeight="251660288" behindDoc="1" locked="0" layoutInCell="1" allowOverlap="1">
          <wp:simplePos x="0" y="0"/>
          <wp:positionH relativeFrom="page">
            <wp:posOffset>6202680</wp:posOffset>
          </wp:positionH>
          <wp:positionV relativeFrom="page">
            <wp:posOffset>413385</wp:posOffset>
          </wp:positionV>
          <wp:extent cx="866775" cy="40957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720" w:hanging="360"/>
      </w:pPr>
      <w:rPr>
        <w:rFonts w:hint="default" w:ascii="Cambria" w:hAnsi="Cambria" w:eastAsia="Cambria" w:cs="Cambria"/>
        <w:spacing w:val="0"/>
        <w:w w:val="100"/>
        <w:lang w:val="en-US" w:eastAsia="en-US" w:bidi="ar-SA"/>
      </w:rPr>
    </w:lvl>
    <w:lvl w:ilvl="1" w:tentative="0">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tentative="0">
      <w:start w:val="0"/>
      <w:numFmt w:val="bullet"/>
      <w:lvlText w:val="•"/>
      <w:lvlJc w:val="left"/>
      <w:pPr>
        <w:ind w:left="2040" w:hanging="360"/>
      </w:pPr>
      <w:rPr>
        <w:rFonts w:hint="default"/>
        <w:lang w:val="en-US" w:eastAsia="en-US" w:bidi="ar-SA"/>
      </w:rPr>
    </w:lvl>
    <w:lvl w:ilvl="3" w:tentative="0">
      <w:start w:val="0"/>
      <w:numFmt w:val="bullet"/>
      <w:lvlText w:val="•"/>
      <w:lvlJc w:val="left"/>
      <w:pPr>
        <w:ind w:left="300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4920" w:hanging="360"/>
      </w:pPr>
      <w:rPr>
        <w:rFonts w:hint="default"/>
        <w:lang w:val="en-US" w:eastAsia="en-US" w:bidi="ar-SA"/>
      </w:rPr>
    </w:lvl>
    <w:lvl w:ilvl="6" w:tentative="0">
      <w:start w:val="0"/>
      <w:numFmt w:val="bullet"/>
      <w:lvlText w:val="•"/>
      <w:lvlJc w:val="left"/>
      <w:pPr>
        <w:ind w:left="5880" w:hanging="360"/>
      </w:pPr>
      <w:rPr>
        <w:rFonts w:hint="default"/>
        <w:lang w:val="en-US" w:eastAsia="en-US" w:bidi="ar-SA"/>
      </w:rPr>
    </w:lvl>
    <w:lvl w:ilvl="7" w:tentative="0">
      <w:start w:val="0"/>
      <w:numFmt w:val="bullet"/>
      <w:lvlText w:val="•"/>
      <w:lvlJc w:val="left"/>
      <w:pPr>
        <w:ind w:left="684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3">
    <w:nsid w:val="59ADCABA"/>
    <w:multiLevelType w:val="multilevel"/>
    <w:tmpl w:val="59ADCABA"/>
    <w:lvl w:ilvl="0" w:tentative="0">
      <w:start w:val="0"/>
      <w:numFmt w:val="bullet"/>
      <w:lvlText w:val="•"/>
      <w:lvlJc w:val="left"/>
      <w:pPr>
        <w:ind w:left="0" w:hanging="146"/>
      </w:pPr>
      <w:rPr>
        <w:rFonts w:hint="default" w:ascii="Cambria" w:hAnsi="Cambria" w:eastAsia="Cambria" w:cs="Cambria"/>
        <w:spacing w:val="0"/>
        <w:w w:val="100"/>
        <w:lang w:val="en-US" w:eastAsia="en-US" w:bidi="ar-SA"/>
      </w:rPr>
    </w:lvl>
    <w:lvl w:ilvl="1" w:tentative="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tentative="0">
      <w:start w:val="0"/>
      <w:numFmt w:val="bullet"/>
      <w:lvlText w:val="•"/>
      <w:lvlJc w:val="left"/>
      <w:pPr>
        <w:ind w:left="172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ABB0464"/>
    <w:rsid w:val="23814F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spacing w:before="52"/>
      <w:outlineLvl w:val="1"/>
    </w:pPr>
    <w:rPr>
      <w:rFonts w:ascii="Cambria" w:hAnsi="Cambria" w:eastAsia="Cambria" w:cs="Cambria"/>
      <w:b/>
      <w:bCs/>
      <w:sz w:val="32"/>
      <w:szCs w:val="32"/>
      <w:lang w:val="en-US" w:eastAsia="en-US" w:bidi="ar-SA"/>
    </w:rPr>
  </w:style>
  <w:style w:type="paragraph" w:styleId="3">
    <w:name w:val="heading 2"/>
    <w:basedOn w:val="1"/>
    <w:qFormat/>
    <w:uiPriority w:val="1"/>
    <w:pPr>
      <w:spacing w:before="240"/>
      <w:outlineLvl w:val="2"/>
    </w:pPr>
    <w:rPr>
      <w:rFonts w:ascii="Cambria" w:hAnsi="Cambria" w:eastAsia="Cambria" w:cs="Cambria"/>
      <w:b/>
      <w:bCs/>
      <w:sz w:val="28"/>
      <w:szCs w:val="28"/>
      <w:lang w:val="en-US" w:eastAsia="en-US" w:bidi="ar-SA"/>
    </w:rPr>
  </w:style>
  <w:style w:type="paragraph" w:styleId="4">
    <w:name w:val="heading 3"/>
    <w:basedOn w:val="1"/>
    <w:qFormat/>
    <w:uiPriority w:val="1"/>
    <w:pPr>
      <w:outlineLvl w:val="3"/>
    </w:pPr>
    <w:rPr>
      <w:rFonts w:ascii="Cambria" w:hAnsi="Cambria" w:eastAsia="Cambria" w:cs="Cambria"/>
      <w:b/>
      <w:bCs/>
      <w:sz w:val="24"/>
      <w:szCs w:val="24"/>
      <w:lang w:val="en-US" w:eastAsia="en-US" w:bidi="ar-SA"/>
    </w:rPr>
  </w:style>
  <w:style w:type="paragraph" w:styleId="5">
    <w:name w:val="heading 4"/>
    <w:basedOn w:val="1"/>
    <w:qFormat/>
    <w:uiPriority w:val="1"/>
    <w:pPr>
      <w:outlineLvl w:val="4"/>
    </w:pPr>
    <w:rPr>
      <w:rFonts w:ascii="Cambria" w:hAnsi="Cambria" w:eastAsia="Cambria" w:cs="Cambria"/>
      <w:b/>
      <w:bCs/>
      <w:sz w:val="22"/>
      <w:szCs w:val="22"/>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Cambria" w:hAnsi="Cambria" w:eastAsia="Cambria" w:cs="Cambria"/>
      <w:sz w:val="22"/>
      <w:szCs w:val="22"/>
      <w:lang w:val="en-US" w:eastAsia="en-US" w:bidi="ar-SA"/>
    </w:rPr>
  </w:style>
  <w:style w:type="paragraph" w:styleId="9">
    <w:name w:val="Title"/>
    <w:basedOn w:val="1"/>
    <w:qFormat/>
    <w:uiPriority w:val="1"/>
    <w:pPr>
      <w:ind w:left="3745" w:hanging="3099"/>
    </w:pPr>
    <w:rPr>
      <w:rFonts w:ascii="Cambria" w:hAnsi="Cambria" w:eastAsia="Cambria" w:cs="Cambria"/>
      <w:b/>
      <w:bCs/>
      <w:sz w:val="40"/>
      <w:szCs w:val="40"/>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60"/>
      <w:ind w:left="720" w:hanging="360"/>
    </w:pPr>
    <w:rPr>
      <w:rFonts w:ascii="Cambria" w:hAnsi="Cambria" w:eastAsia="Cambria" w:cs="Cambria"/>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325</Words>
  <Characters>2059</Characters>
  <TotalTime>9</TotalTime>
  <ScaleCrop>false</ScaleCrop>
  <LinksUpToDate>false</LinksUpToDate>
  <CharactersWithSpaces>2371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2026-07-12T11:09:00Z</dcterms:created>
  <dc:creator>Hi</dc:creator>
  <cp:lastModifiedBy>Hi</cp:lastModifiedBy>
  <dcterms:modified xsi:type="dcterms:W3CDTF">2026-07-12T12:00:13Z</dcterms:modified>
  <dc:title>Sample Project Document.docx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Producer">
    <vt:lpwstr>Skia/PDF m151 Google Docs Renderer</vt:lpwstr>
  </property>
  <property fmtid="{D5CDD505-2E9C-101B-9397-08002B2CF9AE}" pid="5" name="LastSaved">
    <vt:filetime>2026-07-12T00:00:00Z</vt:filetime>
  </property>
  <property fmtid="{D5CDD505-2E9C-101B-9397-08002B2CF9AE}" pid="6" name="KSOTemplateDocerSaveRecord">
    <vt:lpwstr>eyJoZGlkIjoiYTI2MTllMGJkOWZhYTBiOTBiZTA3ZGQ1YjVkOTA3MGQifQ==</vt:lpwstr>
  </property>
  <property fmtid="{D5CDD505-2E9C-101B-9397-08002B2CF9AE}" pid="7" name="KSOProductBuildVer">
    <vt:lpwstr>1033-12.1.0.26880</vt:lpwstr>
  </property>
  <property fmtid="{D5CDD505-2E9C-101B-9397-08002B2CF9AE}" pid="8" name="ICV">
    <vt:lpwstr>A35E8CFE925945CF84E4FB22881DEE35_13</vt:lpwstr>
  </property>
</Properties>
</file>